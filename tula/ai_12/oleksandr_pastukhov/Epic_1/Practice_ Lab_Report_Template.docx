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771D6" w14:textId="77777777" w:rsidR="009C68BA" w:rsidRDefault="00BE034C" w:rsidP="00F4756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846F7D4" w14:textId="77777777" w:rsidR="009C68BA" w:rsidRDefault="00BE03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59E7F19" w14:textId="77777777" w:rsidR="009C68BA" w:rsidRDefault="00BE034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C7E97F5" w14:textId="330B0CDC" w:rsidR="009C68BA" w:rsidRDefault="009C68BA">
      <w:pPr>
        <w:rPr>
          <w:rFonts w:ascii="Times New Roman" w:eastAsia="Times New Roman" w:hAnsi="Times New Roman" w:cs="Times New Roman"/>
        </w:rPr>
      </w:pPr>
    </w:p>
    <w:p w14:paraId="0F985C7C" w14:textId="77777777" w:rsidR="009C68BA" w:rsidRDefault="009C68BA">
      <w:pPr>
        <w:ind w:right="560"/>
        <w:rPr>
          <w:rFonts w:ascii="Times New Roman" w:eastAsia="Times New Roman" w:hAnsi="Times New Roman" w:cs="Times New Roman"/>
        </w:rPr>
      </w:pPr>
    </w:p>
    <w:p w14:paraId="6320C9A7" w14:textId="64EBDC22" w:rsidR="009C68BA" w:rsidRPr="002C3FE3" w:rsidRDefault="002C3FE3">
      <w:pPr>
        <w:ind w:right="14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                                              </w:t>
      </w:r>
      <w:r w:rsidRPr="002C3FE3"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2EEA232F" wp14:editId="2AE41818">
            <wp:extent cx="2616740" cy="240795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5247" cy="241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E5E1" w14:textId="77777777" w:rsidR="009C68BA" w:rsidRDefault="009C68BA">
      <w:pPr>
        <w:rPr>
          <w:rFonts w:ascii="Times New Roman" w:eastAsia="Times New Roman" w:hAnsi="Times New Roman" w:cs="Times New Roman"/>
        </w:rPr>
      </w:pPr>
    </w:p>
    <w:p w14:paraId="1753DD41" w14:textId="77777777" w:rsidR="009C68BA" w:rsidRDefault="009C68BA">
      <w:pPr>
        <w:rPr>
          <w:rFonts w:ascii="Times New Roman" w:eastAsia="Times New Roman" w:hAnsi="Times New Roman" w:cs="Times New Roman"/>
        </w:rPr>
      </w:pPr>
    </w:p>
    <w:p w14:paraId="075BCB7A" w14:textId="77777777" w:rsidR="009C68BA" w:rsidRDefault="009C68BA">
      <w:pPr>
        <w:rPr>
          <w:rFonts w:ascii="Times New Roman" w:eastAsia="Times New Roman" w:hAnsi="Times New Roman" w:cs="Times New Roman"/>
        </w:rPr>
      </w:pPr>
    </w:p>
    <w:p w14:paraId="6799B806" w14:textId="77777777" w:rsidR="009C68BA" w:rsidRDefault="009C68BA">
      <w:pPr>
        <w:rPr>
          <w:rFonts w:ascii="Times New Roman" w:eastAsia="Times New Roman" w:hAnsi="Times New Roman" w:cs="Times New Roman"/>
        </w:rPr>
      </w:pPr>
    </w:p>
    <w:p w14:paraId="0F359A92" w14:textId="77777777" w:rsidR="009C68BA" w:rsidRDefault="009C68B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6778518" w14:textId="77777777" w:rsidR="009C68BA" w:rsidRDefault="00BE034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239AA16" w14:textId="77777777" w:rsidR="009C68BA" w:rsidRDefault="00BE03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793EC297" w14:textId="17935B4D" w:rsidR="009C68BA" w:rsidRPr="00CE5FFD" w:rsidRDefault="00BE034C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CE5FFD" w:rsidRPr="00CE5FF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</w:t>
      </w:r>
    </w:p>
    <w:p w14:paraId="77BC0853" w14:textId="77777777" w:rsidR="009C68BA" w:rsidRDefault="00BE03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065FEE5C" w14:textId="1B25C45B" w:rsidR="009C68BA" w:rsidRDefault="00BE034C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F4756F" w:rsidRPr="00F4756F">
        <w:rPr>
          <w:rFonts w:ascii="Times New Roman" w:eastAsia="Times New Roman" w:hAnsi="Times New Roman" w:cs="Times New Roman"/>
          <w:sz w:val="28"/>
          <w:szCs w:val="28"/>
        </w:rPr>
        <w:t>«Вступ до Розробки: Налаштування та Використання Середовища»</w:t>
      </w:r>
    </w:p>
    <w:p w14:paraId="29480482" w14:textId="77777777" w:rsidR="009C68BA" w:rsidRDefault="009C68B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E1B4D6" w14:textId="24E3A18F" w:rsidR="009C68BA" w:rsidRDefault="00BE034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4FE345C4" w14:textId="77777777" w:rsidR="009C68BA" w:rsidRDefault="00BE034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ШІ-12</w:t>
      </w:r>
    </w:p>
    <w:p w14:paraId="5CF849BE" w14:textId="77777777" w:rsidR="009C68BA" w:rsidRDefault="00BE034C">
      <w:pPr>
        <w:wordWrap w:val="0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Пастухов Олександр Сергійович</w:t>
      </w:r>
    </w:p>
    <w:p w14:paraId="3C31DA30" w14:textId="77777777" w:rsidR="009C68BA" w:rsidRDefault="00BE034C">
      <w:pPr>
        <w:rPr>
          <w:rFonts w:ascii="Times New Roman" w:eastAsia="Times New Roman" w:hAnsi="Times New Roman" w:cs="Times New Roman"/>
          <w:sz w:val="28"/>
          <w:szCs w:val="28"/>
        </w:rPr>
      </w:pPr>
      <w:r>
        <w:lastRenderedPageBreak/>
        <w:br w:type="page"/>
      </w:r>
    </w:p>
    <w:p w14:paraId="5F8C26F2" w14:textId="77777777" w:rsidR="009C68BA" w:rsidRDefault="00BE034C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1EBF0502" w14:textId="77777777" w:rsidR="009C68BA" w:rsidRDefault="00BE034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Конфігурація інструментів: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Pr="00F4756F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Pr="00F4756F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Pr="00F475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Pr="00F475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r w:rsidRPr="00F4756F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r w:rsidRPr="00F4756F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r w:rsidRPr="00F4756F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Linux</w:t>
      </w:r>
      <w:r w:rsidRPr="00F475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Console</w:t>
      </w:r>
      <w:r w:rsidRPr="00F4756F">
        <w:rPr>
          <w:rFonts w:ascii="Times New Roman" w:eastAsia="Times New Roman" w:hAnsi="Times New Roman" w:cs="Times New Roman"/>
          <w:sz w:val="24"/>
          <w:szCs w:val="24"/>
        </w:rPr>
        <w:t>,запуск першо</w:t>
      </w:r>
      <w:r>
        <w:rPr>
          <w:rFonts w:ascii="Times New Roman" w:eastAsia="Times New Roman" w:hAnsi="Times New Roman" w:cs="Times New Roman"/>
          <w:sz w:val="24"/>
          <w:szCs w:val="24"/>
        </w:rPr>
        <w:t>ї програми</w:t>
      </w:r>
    </w:p>
    <w:p w14:paraId="212FD134" w14:textId="77777777" w:rsidR="009C68BA" w:rsidRDefault="00BE034C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7E6B053A" w14:textId="0CBA6738" w:rsidR="00F4756F" w:rsidRPr="00F4756F" w:rsidRDefault="00F4756F" w:rsidP="00F4756F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</w:pPr>
      <w:r w:rsidRPr="00F4756F"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  <w:t>Ознайомитись з Console Commands в Linux терміналі</w:t>
      </w:r>
    </w:p>
    <w:p w14:paraId="6AB46D11" w14:textId="77777777" w:rsidR="00F4756F" w:rsidRPr="00F4756F" w:rsidRDefault="00F4756F" w:rsidP="00F4756F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</w:pPr>
      <w:r w:rsidRPr="00F4756F"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  <w:t>Встановити та сконфігурувати Visual Studio Code</w:t>
      </w:r>
    </w:p>
    <w:p w14:paraId="73CFCD95" w14:textId="5F9D0998" w:rsidR="00F4756F" w:rsidRPr="00F4756F" w:rsidRDefault="00F4756F" w:rsidP="00F4756F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uk-UA"/>
        </w:rPr>
      </w:pPr>
      <w:r w:rsidRPr="00F4756F"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  <w:t>Встановити та ознайомитись з Git та командами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  <w:t xml:space="preserve">та базовими можливостями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uk-UA"/>
        </w:rPr>
        <w:t>GitHub</w:t>
      </w:r>
    </w:p>
    <w:p w14:paraId="060EBE6D" w14:textId="77777777" w:rsidR="00F4756F" w:rsidRPr="00F4756F" w:rsidRDefault="00F4756F" w:rsidP="00F4756F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</w:pPr>
      <w:r w:rsidRPr="00F4756F"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  <w:t>Ознайомитись з Trello, з Algotester, з FlowCharts та Draw.io.</w:t>
      </w:r>
    </w:p>
    <w:p w14:paraId="7D331873" w14:textId="47573D2C" w:rsidR="00F4756F" w:rsidRPr="00F4756F" w:rsidRDefault="00F4756F" w:rsidP="00F4756F">
      <w:pPr>
        <w:pStyle w:val="Heading1"/>
        <w:rPr>
          <w:lang w:val="ru-RU"/>
        </w:rPr>
      </w:pPr>
      <w:r w:rsidRPr="00F4756F"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  <w:t xml:space="preserve">Запустити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uk-UA"/>
        </w:rPr>
        <w:t xml:space="preserve">першу програму у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uk-UA"/>
        </w:rPr>
        <w:t>IDE</w:t>
      </w:r>
    </w:p>
    <w:p w14:paraId="4B9F32B4" w14:textId="2685FC77" w:rsidR="009C68BA" w:rsidRDefault="00BE034C" w:rsidP="00F4756F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3568F19E" w14:textId="77777777" w:rsidR="009C68BA" w:rsidRDefault="00BE034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160A0627" w14:textId="24085E4E" w:rsidR="009C68BA" w:rsidRDefault="00BE034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F4756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Ttello</w:t>
      </w:r>
    </w:p>
    <w:p w14:paraId="199AD226" w14:textId="33F48A8C" w:rsidR="009C68BA" w:rsidRDefault="00BE034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4756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 Studio Code and extensions</w:t>
      </w:r>
    </w:p>
    <w:p w14:paraId="637CB652" w14:textId="4BB23D0E" w:rsidR="009C68BA" w:rsidRDefault="00BE034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F4756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 and GitHub</w:t>
      </w:r>
      <w:r w:rsidR="00F4756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</w:p>
    <w:p w14:paraId="2CB53621" w14:textId="77777777" w:rsidR="009C68BA" w:rsidRDefault="009C68B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EEA5B11" w14:textId="77777777" w:rsidR="009C68BA" w:rsidRDefault="00BE034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E65D2D8" w14:textId="2C7CF2C2" w:rsidR="00F4756F" w:rsidRPr="00F4756F" w:rsidRDefault="00F4756F" w:rsidP="000F07BF">
      <w:pPr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756F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Trello.</w:t>
      </w:r>
    </w:p>
    <w:p w14:paraId="4D722D2A" w14:textId="0043FDA6" w:rsidR="00F4756F" w:rsidRPr="00F4756F" w:rsidRDefault="00F4756F" w:rsidP="00F4756F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756F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3908865C" w14:textId="68E5174B" w:rsidR="000F07BF" w:rsidRDefault="00A1339F" w:rsidP="000F07BF">
      <w:pPr>
        <w:numPr>
          <w:ilvl w:val="3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anchor="create-a-board" w:history="1">
        <w:r w:rsidR="00F4756F" w:rsidRPr="00A27F3F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https://trello.com/guide/create-project#create-a-board</w:t>
        </w:r>
      </w:hyperlink>
    </w:p>
    <w:p w14:paraId="37BB92FB" w14:textId="0BBFBE20" w:rsidR="000F07BF" w:rsidRPr="000F07BF" w:rsidRDefault="000F07BF" w:rsidP="000F07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ED998E" wp14:editId="24D84E08">
            <wp:extent cx="4766945" cy="2624174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0527" cy="263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BB00" w14:textId="77777777" w:rsidR="00F4756F" w:rsidRPr="00F4756F" w:rsidRDefault="00F4756F" w:rsidP="00F4756F">
      <w:pPr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</w:p>
    <w:p w14:paraId="2A6B94A6" w14:textId="6B5ACB28" w:rsidR="00F4756F" w:rsidRPr="006C504D" w:rsidRDefault="00BE034C" w:rsidP="000F07BF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</w:t>
      </w:r>
      <w:r w:rsidR="00F4756F" w:rsidRPr="006C504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530BD5D" w14:textId="242E32A0" w:rsidR="00F4756F" w:rsidRPr="000F07BF" w:rsidRDefault="00F4756F" w:rsidP="000F07BF">
      <w:pPr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Оновлени знання </w:t>
      </w:r>
      <w:r w:rsidR="000F07BF">
        <w:rPr>
          <w:rFonts w:ascii="Times New Roman" w:eastAsia="Times New Roman" w:hAnsi="Times New Roman" w:cs="Times New Roman"/>
          <w:sz w:val="24"/>
          <w:szCs w:val="24"/>
          <w:lang w:val="ru-RU"/>
        </w:rPr>
        <w:t>кот</w:t>
      </w:r>
      <w:r w:rsidR="000F07BF">
        <w:rPr>
          <w:rFonts w:ascii="Times New Roman" w:eastAsia="Times New Roman" w:hAnsi="Times New Roman" w:cs="Times New Roman"/>
          <w:sz w:val="24"/>
          <w:szCs w:val="24"/>
        </w:rPr>
        <w:t>рі були отримані раніше самостійно(навички для оцінювання прогресу завдання)</w:t>
      </w:r>
    </w:p>
    <w:p w14:paraId="52E2BA6A" w14:textId="1DA0EEEF" w:rsidR="009C68BA" w:rsidRDefault="00BE034C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040A2C8" w14:textId="77777777" w:rsidR="000F07BF" w:rsidRDefault="00BE034C" w:rsidP="00F4675E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07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0F07BF" w:rsidRPr="000F07BF">
        <w:rPr>
          <w:rFonts w:ascii="Times New Roman" w:eastAsia="Times New Roman" w:hAnsi="Times New Roman" w:cs="Times New Roman"/>
          <w:color w:val="000000"/>
          <w:sz w:val="24"/>
          <w:szCs w:val="24"/>
        </w:rPr>
        <w:t>26.09.2023</w:t>
      </w:r>
    </w:p>
    <w:p w14:paraId="78A57D06" w14:textId="434E00AB" w:rsidR="009C68BA" w:rsidRDefault="00BE034C" w:rsidP="00F4675E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07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0F07BF" w:rsidRPr="000F07BF">
        <w:rPr>
          <w:rFonts w:ascii="Times New Roman" w:eastAsia="Times New Roman" w:hAnsi="Times New Roman" w:cs="Times New Roman"/>
          <w:color w:val="000000"/>
          <w:sz w:val="24"/>
          <w:szCs w:val="24"/>
        </w:rPr>
        <w:t>30.09.2023</w:t>
      </w:r>
    </w:p>
    <w:p w14:paraId="227C825B" w14:textId="77777777" w:rsidR="000F07BF" w:rsidRPr="000F07BF" w:rsidRDefault="000F07BF" w:rsidP="000F07BF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BA3FDE" w14:textId="268CC0A1" w:rsidR="009C68BA" w:rsidRDefault="00BE034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Тема №2: </w:t>
      </w:r>
      <w:r w:rsidR="000F07B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 Studio Code and extensions</w:t>
      </w:r>
    </w:p>
    <w:p w14:paraId="27312F0C" w14:textId="77777777" w:rsidR="009C68BA" w:rsidRDefault="00BE034C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2F1A670" w14:textId="2F264FF4" w:rsidR="000F07BF" w:rsidRPr="000F07BF" w:rsidRDefault="000F07BF" w:rsidP="000F07BF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07BF">
        <w:rPr>
          <w:rFonts w:ascii="Times New Roman" w:eastAsia="Times New Roman" w:hAnsi="Times New Roman" w:cs="Times New Roman"/>
          <w:color w:val="000000"/>
          <w:sz w:val="24"/>
          <w:szCs w:val="24"/>
        </w:rPr>
        <w:t>https://code.visualstudio.com/docs/cpp/config-clang-mac</w:t>
      </w:r>
    </w:p>
    <w:p w14:paraId="1B8AF660" w14:textId="77777777" w:rsidR="000F07BF" w:rsidRPr="000F07BF" w:rsidRDefault="000F07BF" w:rsidP="000F07BF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07BF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https://www.youtube.com/watch?v=2VokW_Jt0oM&amp;ab_channel=Programming</w:t>
      </w:r>
    </w:p>
    <w:p w14:paraId="3AAC5558" w14:textId="6BD6014E" w:rsidR="000F07BF" w:rsidRPr="000F07BF" w:rsidRDefault="000F07BF" w:rsidP="000F07BF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07BF">
        <w:rPr>
          <w:rFonts w:ascii="Times New Roman" w:eastAsia="Times New Roman" w:hAnsi="Times New Roman" w:cs="Times New Roman"/>
          <w:color w:val="000000"/>
          <w:sz w:val="24"/>
          <w:szCs w:val="24"/>
        </w:rPr>
        <w:t>Knowledge</w:t>
      </w:r>
    </w:p>
    <w:p w14:paraId="5C47E036" w14:textId="70B4DA80" w:rsidR="009C68BA" w:rsidRDefault="000F07BF" w:rsidP="000F07BF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07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https://www.youtube.com/watch?v=77v-Poud_io&amp;ab_channel=LearningLad </w:t>
      </w:r>
      <w:r w:rsidR="00BE034C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F92415B" w14:textId="77777777" w:rsidR="000F07BF" w:rsidRPr="000F07BF" w:rsidRDefault="000F07BF" w:rsidP="000F07BF">
      <w:pPr>
        <w:spacing w:after="0" w:line="240" w:lineRule="auto"/>
        <w:ind w:left="28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07BF">
        <w:rPr>
          <w:rFonts w:ascii="Times New Roman" w:eastAsia="Times New Roman" w:hAnsi="Times New Roman" w:cs="Times New Roman"/>
          <w:color w:val="000000"/>
          <w:sz w:val="24"/>
          <w:szCs w:val="24"/>
        </w:rPr>
        <w:t>Під час встановлення Visual Studio Code і процесу встановлення</w:t>
      </w:r>
    </w:p>
    <w:p w14:paraId="652F5E28" w14:textId="3BE09479" w:rsidR="000F07BF" w:rsidRDefault="000F07BF" w:rsidP="000F07BF">
      <w:pPr>
        <w:spacing w:after="0" w:line="240" w:lineRule="auto"/>
        <w:ind w:left="28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07BF">
        <w:rPr>
          <w:rFonts w:ascii="Times New Roman" w:eastAsia="Times New Roman" w:hAnsi="Times New Roman" w:cs="Times New Roman"/>
          <w:color w:val="000000"/>
          <w:sz w:val="24"/>
          <w:szCs w:val="24"/>
        </w:rPr>
        <w:t>розширень я навчилась налаштовувати IDE для роботи над проєктами,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навчився мануально встановлювати компілятор</w:t>
      </w:r>
    </w:p>
    <w:p w14:paraId="31ACAFB0" w14:textId="48DCC296" w:rsidR="00E431C3" w:rsidRDefault="00E431C3" w:rsidP="000F07BF">
      <w:pPr>
        <w:spacing w:after="0" w:line="240" w:lineRule="auto"/>
        <w:ind w:left="28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1621F6" w14:textId="7EDE14CF" w:rsidR="00E431C3" w:rsidRDefault="00E431C3" w:rsidP="00E431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31C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7E63222E" wp14:editId="7A3FDBBF">
            <wp:extent cx="6300470" cy="3386455"/>
            <wp:effectExtent l="0" t="0" r="508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5518" w14:textId="1A57A3F0" w:rsidR="00E431C3" w:rsidRPr="00E431C3" w:rsidRDefault="00E431C3" w:rsidP="00E431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31C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2F38EA22" wp14:editId="357AD9D1">
            <wp:extent cx="2915057" cy="79354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793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5E45" w14:textId="3B425821" w:rsidR="009C68BA" w:rsidRDefault="009C68BA" w:rsidP="000F07BF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3A5110" w14:textId="46F99481" w:rsidR="009C68BA" w:rsidRDefault="009C68BA" w:rsidP="000F07BF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449E0B" w14:textId="030EFAB6" w:rsidR="009C68BA" w:rsidRDefault="00BE034C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0F07BF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2F6FCD8F" w14:textId="116B0410" w:rsidR="009C68BA" w:rsidRDefault="00BE034C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0F07BF" w:rsidRPr="000F07BF">
        <w:rPr>
          <w:rFonts w:ascii="Times New Roman" w:eastAsia="Times New Roman" w:hAnsi="Times New Roman" w:cs="Times New Roman"/>
          <w:color w:val="000000"/>
          <w:sz w:val="24"/>
          <w:szCs w:val="24"/>
        </w:rPr>
        <w:t>26.09.2023</w:t>
      </w:r>
    </w:p>
    <w:p w14:paraId="5A49F38F" w14:textId="37E269E1" w:rsidR="000F07BF" w:rsidRPr="000F07BF" w:rsidRDefault="00BE034C" w:rsidP="001072B5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07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0F07BF" w:rsidRPr="000F07BF">
        <w:rPr>
          <w:rFonts w:ascii="Times New Roman" w:eastAsia="Times New Roman" w:hAnsi="Times New Roman" w:cs="Times New Roman"/>
          <w:color w:val="000000"/>
          <w:sz w:val="24"/>
          <w:szCs w:val="24"/>
        </w:rPr>
        <w:t>10.10.2023</w:t>
      </w:r>
    </w:p>
    <w:p w14:paraId="55A8782D" w14:textId="77777777" w:rsidR="000F07BF" w:rsidRDefault="000F07BF" w:rsidP="000F07B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EAFB52" w14:textId="071B858B" w:rsidR="009C68BA" w:rsidRDefault="00BE034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Тема №3: </w:t>
      </w:r>
      <w:r w:rsidR="000F07BF" w:rsidRPr="000F07BF">
        <w:rPr>
          <w:rFonts w:ascii="Times New Roman" w:eastAsia="Times New Roman" w:hAnsi="Times New Roman" w:cs="Times New Roman"/>
          <w:color w:val="000000"/>
          <w:sz w:val="24"/>
          <w:szCs w:val="24"/>
        </w:rPr>
        <w:t>Git and GitHub</w:t>
      </w:r>
    </w:p>
    <w:p w14:paraId="27D5B89F" w14:textId="79903489" w:rsidR="009C68BA" w:rsidRPr="00143132" w:rsidRDefault="00E431C3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ProGit(Scott Chacon)</w:t>
      </w:r>
    </w:p>
    <w:p w14:paraId="6B14AFE8" w14:textId="55D6F88C" w:rsidR="00143132" w:rsidRDefault="00143132" w:rsidP="00143132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Що опрацьовано:Частина функціоналу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 w:rsidRPr="00143132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pull</w:t>
      </w:r>
      <w:r w:rsidRPr="00143132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push</w:t>
      </w:r>
      <w:r w:rsidRPr="001431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commands</w:t>
      </w:r>
      <w:r w:rsidRPr="00143132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changing branches,changing master branch,merge branches,cloning GitHub global repos using built-in VS Code methods) </w:t>
      </w:r>
    </w:p>
    <w:p w14:paraId="330A02E1" w14:textId="12ADD124" w:rsidR="00143132" w:rsidRDefault="00143132" w:rsidP="001431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4313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D568347" wp14:editId="532D79FD">
            <wp:extent cx="6300470" cy="309499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155D" w14:textId="45E19120" w:rsidR="00143132" w:rsidRPr="00143132" w:rsidRDefault="00143132" w:rsidP="001431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4313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98962B8" wp14:editId="269D34D7">
            <wp:extent cx="2886478" cy="8068801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80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6827" w14:textId="5BA52F4E" w:rsidR="009C68BA" w:rsidRDefault="00BE034C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C608971" w14:textId="3D62FEFF" w:rsidR="009C68BA" w:rsidRDefault="00BE034C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4313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26.09.2023</w:t>
      </w:r>
    </w:p>
    <w:p w14:paraId="5E8595C1" w14:textId="5E5ABD87" w:rsidR="009C68BA" w:rsidRDefault="00BE034C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4313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30.09.2023</w:t>
      </w:r>
    </w:p>
    <w:p w14:paraId="68C47304" w14:textId="77777777" w:rsidR="009C68BA" w:rsidRDefault="00BE034C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14:paraId="537D5FD5" w14:textId="77777777" w:rsidR="009C68BA" w:rsidRDefault="00BE034C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1551D99" w14:textId="086552E9" w:rsidR="006C504D" w:rsidRPr="006C504D" w:rsidRDefault="006C504D" w:rsidP="006C504D">
      <w:pPr>
        <w:rPr>
          <w:rFonts w:ascii="Times New Roman" w:eastAsia="Times New Roman" w:hAnsi="Times New Roman" w:cs="Times New Roman"/>
        </w:rPr>
      </w:pPr>
      <w:r w:rsidRPr="006C504D">
        <w:rPr>
          <w:rFonts w:ascii="Times New Roman" w:eastAsia="Times New Roman" w:hAnsi="Times New Roman" w:cs="Times New Roman"/>
        </w:rPr>
        <w:t>Завдання №1 Calculate compound interest. Practice Epic 1.</w:t>
      </w:r>
    </w:p>
    <w:p w14:paraId="095D3AB2" w14:textId="77777777" w:rsidR="006C504D" w:rsidRPr="006C504D" w:rsidRDefault="006C504D" w:rsidP="006C504D">
      <w:pPr>
        <w:rPr>
          <w:rFonts w:ascii="Times New Roman" w:eastAsia="Times New Roman" w:hAnsi="Times New Roman" w:cs="Times New Roman"/>
        </w:rPr>
      </w:pPr>
      <w:r w:rsidRPr="006C504D">
        <w:rPr>
          <w:rFonts w:ascii="Times New Roman" w:eastAsia="Times New Roman" w:hAnsi="Times New Roman" w:cs="Times New Roman"/>
        </w:rPr>
        <w:t>Program which prompts the user to input principle, rate, and time and calculate compound</w:t>
      </w:r>
    </w:p>
    <w:p w14:paraId="26E0885F" w14:textId="58A17669" w:rsidR="009C68BA" w:rsidRDefault="006C504D" w:rsidP="006C504D">
      <w:pPr>
        <w:rPr>
          <w:rFonts w:ascii="Times New Roman" w:eastAsia="Times New Roman" w:hAnsi="Times New Roman" w:cs="Times New Roman"/>
        </w:rPr>
      </w:pPr>
      <w:r w:rsidRPr="006C504D">
        <w:rPr>
          <w:rFonts w:ascii="Times New Roman" w:eastAsia="Times New Roman" w:hAnsi="Times New Roman" w:cs="Times New Roman"/>
        </w:rPr>
        <w:t>interest</w:t>
      </w:r>
    </w:p>
    <w:p w14:paraId="0EDC5C09" w14:textId="77777777" w:rsidR="009C68BA" w:rsidRDefault="00BE034C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550EE7C0" w14:textId="0D4B92B8" w:rsidR="006C504D" w:rsidRDefault="006C504D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4A73690" w14:textId="1B1A2357" w:rsidR="006C504D" w:rsidRDefault="006C504D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C504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4CA720F" wp14:editId="75867ECA">
            <wp:extent cx="1924319" cy="527758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7DE0" w14:textId="39EE6854" w:rsidR="006C504D" w:rsidRPr="006C504D" w:rsidRDefault="006C504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- Планований час на реалізацію:20 хвилин</w:t>
      </w:r>
    </w:p>
    <w:p w14:paraId="440CBFB5" w14:textId="77777777" w:rsidR="009C68BA" w:rsidRDefault="00BE034C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8235A59" w14:textId="27485EDB" w:rsidR="009C68BA" w:rsidRDefault="00BE034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№__ Деталі по програмі + Вставка з кодом з підписами до вставки. Посилання на файл програми у пул-запиті GitHub</w:t>
      </w:r>
    </w:p>
    <w:p w14:paraId="5BFC60EB" w14:textId="5083759F" w:rsidR="009C68BA" w:rsidRPr="006C504D" w:rsidRDefault="006C504D">
      <w:pPr>
        <w:rPr>
          <w:rFonts w:ascii="Times New Roman" w:eastAsia="Times New Roman" w:hAnsi="Times New Roman" w:cs="Times New Roman"/>
        </w:rPr>
      </w:pPr>
      <w:r w:rsidRPr="00A93962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4C1A48A" wp14:editId="6BB530F1">
            <wp:extent cx="6300470" cy="2190115"/>
            <wp:effectExtent l="0" t="0" r="508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FFF8" w14:textId="77777777" w:rsidR="009C68BA" w:rsidRDefault="00BE034C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C4EBCD0" w14:textId="4E6735B3" w:rsidR="009C68BA" w:rsidRPr="006C504D" w:rsidRDefault="006C504D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C504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4ED750C" wp14:editId="4B1501B2">
            <wp:extent cx="6300470" cy="130048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04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057B2C52" w14:textId="2489B9CC" w:rsidR="009C68BA" w:rsidRPr="006C504D" w:rsidRDefault="006C504D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Час затрачений на виконання завдання:15 хвилин</w:t>
      </w:r>
    </w:p>
    <w:p w14:paraId="395D9DB6" w14:textId="4A6EF36C" w:rsidR="009C68BA" w:rsidRDefault="00BE034C" w:rsidP="006C504D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1D7D6056" w14:textId="5C8B7C43" w:rsidR="006C504D" w:rsidRPr="00A93962" w:rsidRDefault="006C504D" w:rsidP="006C504D">
      <w:pPr>
        <w:rPr>
          <w:lang w:eastAsia="en-US"/>
        </w:rPr>
      </w:pPr>
      <w:r w:rsidRPr="006C504D">
        <w:rPr>
          <w:lang w:eastAsia="en-US"/>
        </w:rPr>
        <w:t>Протягом цього еп</w:t>
      </w:r>
      <w:r>
        <w:rPr>
          <w:lang w:eastAsia="en-US"/>
        </w:rPr>
        <w:t xml:space="preserve">іку я ознайомився з </w:t>
      </w:r>
      <w:r>
        <w:rPr>
          <w:lang w:val="en-US" w:eastAsia="en-US"/>
        </w:rPr>
        <w:t>Trello</w:t>
      </w:r>
      <w:r w:rsidRPr="006C504D">
        <w:rPr>
          <w:lang w:eastAsia="en-US"/>
        </w:rPr>
        <w:t>,</w:t>
      </w:r>
      <w:r>
        <w:rPr>
          <w:lang w:val="en-US" w:eastAsia="en-US"/>
        </w:rPr>
        <w:t>VSC</w:t>
      </w:r>
      <w:r w:rsidRPr="006C504D">
        <w:rPr>
          <w:lang w:eastAsia="en-US"/>
        </w:rPr>
        <w:t xml:space="preserve"> </w:t>
      </w:r>
      <w:r>
        <w:rPr>
          <w:lang w:val="en-US" w:eastAsia="en-US"/>
        </w:rPr>
        <w:t>C</w:t>
      </w:r>
      <w:r w:rsidRPr="006C504D">
        <w:rPr>
          <w:lang w:eastAsia="en-US"/>
        </w:rPr>
        <w:t>/</w:t>
      </w:r>
      <w:r>
        <w:rPr>
          <w:lang w:val="en-US" w:eastAsia="en-US"/>
        </w:rPr>
        <w:t>C</w:t>
      </w:r>
      <w:r w:rsidRPr="006C504D">
        <w:rPr>
          <w:lang w:eastAsia="en-US"/>
        </w:rPr>
        <w:t xml:space="preserve">++ </w:t>
      </w:r>
      <w:r>
        <w:rPr>
          <w:lang w:val="en-US" w:eastAsia="en-US"/>
        </w:rPr>
        <w:t>Extensions</w:t>
      </w:r>
      <w:r w:rsidRPr="006C504D">
        <w:rPr>
          <w:lang w:eastAsia="en-US"/>
        </w:rPr>
        <w:t>,</w:t>
      </w:r>
      <w:r>
        <w:rPr>
          <w:lang w:val="en-US" w:eastAsia="en-US"/>
        </w:rPr>
        <w:t>IntelliSense</w:t>
      </w:r>
      <w:r w:rsidRPr="006C504D">
        <w:rPr>
          <w:lang w:eastAsia="en-US"/>
        </w:rPr>
        <w:t>,</w:t>
      </w:r>
      <w:r>
        <w:rPr>
          <w:lang w:val="en-US" w:eastAsia="en-US"/>
        </w:rPr>
        <w:t>Code</w:t>
      </w:r>
      <w:r w:rsidRPr="006C504D">
        <w:rPr>
          <w:lang w:eastAsia="en-US"/>
        </w:rPr>
        <w:t xml:space="preserve"> </w:t>
      </w:r>
      <w:r>
        <w:rPr>
          <w:lang w:val="en-US" w:eastAsia="en-US"/>
        </w:rPr>
        <w:t>Runner</w:t>
      </w:r>
      <w:r w:rsidRPr="006C504D">
        <w:rPr>
          <w:lang w:eastAsia="en-US"/>
        </w:rPr>
        <w:t xml:space="preserve">,оновив знання по </w:t>
      </w:r>
      <w:r>
        <w:rPr>
          <w:lang w:val="en-US" w:eastAsia="en-US"/>
        </w:rPr>
        <w:t>GitHub</w:t>
      </w:r>
      <w:r w:rsidRPr="006C504D">
        <w:rPr>
          <w:lang w:eastAsia="en-US"/>
        </w:rPr>
        <w:t>,</w:t>
      </w:r>
      <w:r>
        <w:rPr>
          <w:lang w:val="en-US" w:eastAsia="en-US"/>
        </w:rPr>
        <w:t>git</w:t>
      </w:r>
      <w:r w:rsidRPr="006C504D">
        <w:rPr>
          <w:lang w:eastAsia="en-US"/>
        </w:rPr>
        <w:t>,</w:t>
      </w:r>
      <w:r>
        <w:rPr>
          <w:lang w:val="en-US" w:eastAsia="en-US"/>
        </w:rPr>
        <w:t>Algotester</w:t>
      </w:r>
      <w:r w:rsidRPr="006C504D">
        <w:rPr>
          <w:lang w:eastAsia="en-US"/>
        </w:rPr>
        <w:t>,</w:t>
      </w:r>
      <w:r>
        <w:rPr>
          <w:lang w:val="en-US" w:eastAsia="en-US"/>
        </w:rPr>
        <w:t>Linux</w:t>
      </w:r>
      <w:r w:rsidRPr="006C504D">
        <w:rPr>
          <w:lang w:eastAsia="en-US"/>
        </w:rPr>
        <w:t xml:space="preserve"> </w:t>
      </w:r>
      <w:r>
        <w:rPr>
          <w:lang w:val="en-US" w:eastAsia="en-US"/>
        </w:rPr>
        <w:t>console</w:t>
      </w:r>
      <w:r w:rsidRPr="006C504D">
        <w:rPr>
          <w:lang w:eastAsia="en-US"/>
        </w:rPr>
        <w:t xml:space="preserve"> </w:t>
      </w:r>
      <w:r>
        <w:rPr>
          <w:lang w:val="en-US" w:eastAsia="en-US"/>
        </w:rPr>
        <w:t>Commands</w:t>
      </w:r>
      <w:r w:rsidRPr="006C504D">
        <w:rPr>
          <w:lang w:eastAsia="en-US"/>
        </w:rPr>
        <w:t>.</w:t>
      </w:r>
    </w:p>
    <w:p w14:paraId="5778329F" w14:textId="77777777" w:rsidR="009C68BA" w:rsidRDefault="009C68B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3ADFFE" w14:textId="77777777" w:rsidR="009C68BA" w:rsidRDefault="009C68BA">
      <w:pPr>
        <w:spacing w:line="360" w:lineRule="auto"/>
        <w:rPr>
          <w:rFonts w:ascii="Times New Roman" w:eastAsia="Times New Roman" w:hAnsi="Times New Roman" w:cs="Times New Roman"/>
        </w:rPr>
      </w:pPr>
    </w:p>
    <w:sectPr w:rsidR="009C68BA">
      <w:footerReference w:type="default" r:id="rId18"/>
      <w:footerReference w:type="first" r:id="rId1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F59532" w14:textId="77777777" w:rsidR="00A1339F" w:rsidRDefault="00A1339F">
      <w:pPr>
        <w:spacing w:line="240" w:lineRule="auto"/>
      </w:pPr>
      <w:r>
        <w:separator/>
      </w:r>
    </w:p>
  </w:endnote>
  <w:endnote w:type="continuationSeparator" w:id="0">
    <w:p w14:paraId="02DF1767" w14:textId="77777777" w:rsidR="00A1339F" w:rsidRDefault="00A133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Segoe Print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076A8" w14:textId="77777777" w:rsidR="009C68BA" w:rsidRDefault="00BE034C">
    <w:pP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4756F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19D4E82B" w14:textId="77777777" w:rsidR="009C68BA" w:rsidRDefault="009C68BA">
    <w:pP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01627" w14:textId="77777777" w:rsidR="009C68BA" w:rsidRDefault="00BE034C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E42677" w14:textId="77777777" w:rsidR="00A1339F" w:rsidRDefault="00A1339F">
      <w:pPr>
        <w:spacing w:after="0"/>
      </w:pPr>
      <w:r>
        <w:separator/>
      </w:r>
    </w:p>
  </w:footnote>
  <w:footnote w:type="continuationSeparator" w:id="0">
    <w:p w14:paraId="414870C7" w14:textId="77777777" w:rsidR="00A1339F" w:rsidRDefault="00A1339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F092B84"/>
    <w:multiLevelType w:val="multilevel"/>
    <w:tmpl w:val="CF092B8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053208E"/>
    <w:multiLevelType w:val="multilevel"/>
    <w:tmpl w:val="0053208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9ADCABA"/>
    <w:multiLevelType w:val="multilevel"/>
    <w:tmpl w:val="59ADCAB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68BA"/>
    <w:rsid w:val="000B478E"/>
    <w:rsid w:val="000F07BF"/>
    <w:rsid w:val="00143132"/>
    <w:rsid w:val="002C3FE3"/>
    <w:rsid w:val="004F0453"/>
    <w:rsid w:val="00690718"/>
    <w:rsid w:val="006C504D"/>
    <w:rsid w:val="009C68BA"/>
    <w:rsid w:val="00A1339F"/>
    <w:rsid w:val="00A93962"/>
    <w:rsid w:val="00BE034C"/>
    <w:rsid w:val="00BE0E14"/>
    <w:rsid w:val="00CE5FFD"/>
    <w:rsid w:val="00E431C3"/>
    <w:rsid w:val="00F4756F"/>
    <w:rsid w:val="35BB2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E98F7"/>
  <w15:docId w15:val="{E992DE76-5FFC-4E86-B8B8-407849AB7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unhideWhenUsed="1"/>
    <w:lsdException w:name="footer" w:uiPriority="99" w:unhideWhenUsed="1"/>
    <w:lsdException w:name="caption" w:semiHidden="1" w:unhideWhenUsed="1" w:qFormat="1"/>
    <w:lsdException w:name="Default Paragraph Font" w:semiHidden="1" w:uiPriority="1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 w:qFormat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200" w:line="276" w:lineRule="auto"/>
    </w:pPr>
    <w:rPr>
      <w:rFonts w:eastAsiaTheme="minorEastAsia"/>
      <w:sz w:val="22"/>
      <w:szCs w:val="22"/>
      <w:lang w:val="uk-UA" w:eastAsia="uk-UA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before="40" w:line="276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/>
    </w:rPr>
  </w:style>
  <w:style w:type="paragraph" w:styleId="Heading3">
    <w:name w:val="heading 3"/>
    <w:basedOn w:val="Normal"/>
    <w:next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pPr>
      <w:spacing w:after="0" w:line="240" w:lineRule="auto"/>
      <w:ind w:left="720"/>
      <w:contextualSpacing/>
      <w:jc w:val="center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Theme="minorEastAsia" w:hAnsi="Tahoma" w:cs="Tahoma"/>
      <w:sz w:val="16"/>
      <w:szCs w:val="16"/>
      <w:lang w:val="uk-UA" w:eastAsia="uk-UA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lang w:val="uk-UA" w:eastAsia="uk-UA"/>
    </w:rPr>
  </w:style>
  <w:style w:type="character" w:customStyle="1" w:styleId="FooterChar">
    <w:name w:val="Footer Char"/>
    <w:basedOn w:val="DefaultParagraphFont"/>
    <w:link w:val="Footer"/>
    <w:uiPriority w:val="99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character" w:styleId="Hyperlink">
    <w:name w:val="Hyperlink"/>
    <w:basedOn w:val="DefaultParagraphFont"/>
    <w:rsid w:val="00F4756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75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823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trello.com/guide/create-project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10290</TotalTime>
  <Pages>9</Pages>
  <Words>458</Words>
  <Characters>2613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alexander</cp:lastModifiedBy>
  <cp:revision>6</cp:revision>
  <dcterms:created xsi:type="dcterms:W3CDTF">2021-09-13T13:52:00Z</dcterms:created>
  <dcterms:modified xsi:type="dcterms:W3CDTF">2023-11-29T18:39:00Z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79C6DBAB7C2B4D1EAD16BB77F88A991A_12</vt:lpwstr>
  </property>
</Properties>
</file>