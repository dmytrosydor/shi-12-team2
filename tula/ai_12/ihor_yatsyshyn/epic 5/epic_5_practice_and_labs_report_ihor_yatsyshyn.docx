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Міністерство освіти і науки України</w:t>
      </w:r>
    </w:p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Національний університет «Львівська політехніка»</w:t>
      </w:r>
    </w:p>
    <w:p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Кафедра систем штучного інтелекту</w:t>
      </w:r>
    </w:p>
    <w:p>
      <w:pPr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  <w:r>
        <w:rPr>
          <w:rFonts w:ascii="Times New Roman" w:hAnsi="Times New Roman" w:eastAsia="Times New Roman" w:cs="Times New Roman"/>
        </w:rPr>
        <w:drawing>
          <wp:inline distT="0" distB="0" distL="0" distR="0">
            <wp:extent cx="2700655" cy="2624455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0655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  <w:r>
        <w:rPr>
          <w:rFonts w:ascii="Times New Roman" w:hAnsi="Times New Roman" w:eastAsia="Times New Roman" w:cs="Times New Roman"/>
          <w:b/>
          <w:sz w:val="40"/>
          <w:szCs w:val="40"/>
          <w:rtl w:val="0"/>
        </w:rPr>
        <w:t>Звіт</w:t>
      </w:r>
    </w:p>
    <w:p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про виконання </w:t>
      </w:r>
    </w:p>
    <w:p>
      <w:pPr>
        <w:tabs>
          <w:tab w:val="center" w:pos="4819"/>
          <w:tab w:val="left" w:pos="7468"/>
        </w:tabs>
        <w:spacing w:line="240" w:lineRule="auto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>Лабораторних та практичних робіт № 6, 8, 9</w:t>
      </w:r>
    </w:p>
    <w:p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i/>
          <w:sz w:val="28"/>
          <w:szCs w:val="28"/>
          <w:rtl w:val="0"/>
        </w:rPr>
        <w:t xml:space="preserve">з дисципліни: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«Мови та парадигми програмування»</w:t>
      </w:r>
    </w:p>
    <w:p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i/>
          <w:sz w:val="28"/>
          <w:szCs w:val="28"/>
          <w:rtl w:val="0"/>
        </w:rPr>
        <w:t>з розділу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:  «Файли. Системи числення. Бінарні файли. Символи і рядкові змінні та текстові файли. Стандартна бібліотека та деталі/методи роботи з файлами. Створення та використання бібліотек»</w:t>
      </w:r>
    </w:p>
    <w:p>
      <w:pPr>
        <w:spacing w:line="240" w:lineRule="auto"/>
        <w:jc w:val="center"/>
        <w:rPr>
          <w:rFonts w:ascii="Times New Roman" w:hAnsi="Times New Roman" w:eastAsia="Times New Roman" w:cs="Times New Roman"/>
          <w:b/>
          <w:smallCaps/>
          <w:sz w:val="28"/>
          <w:szCs w:val="28"/>
        </w:rPr>
      </w:pPr>
    </w:p>
    <w:p>
      <w:pPr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240" w:lineRule="auto"/>
        <w:jc w:val="right"/>
        <w:rPr>
          <w:rFonts w:ascii="Times New Roman" w:hAnsi="Times New Roman" w:eastAsia="Times New Roman" w:cs="Times New Roman"/>
          <w:b/>
          <w:i/>
          <w:sz w:val="28"/>
          <w:szCs w:val="28"/>
        </w:rPr>
      </w:pPr>
      <w:r>
        <w:rPr>
          <w:rFonts w:ascii="Times New Roman" w:hAnsi="Times New Roman" w:eastAsia="Times New Roman" w:cs="Times New Roman"/>
          <w:b/>
          <w:i/>
          <w:sz w:val="28"/>
          <w:szCs w:val="28"/>
          <w:rtl w:val="0"/>
        </w:rPr>
        <w:t>Виконав:</w:t>
      </w:r>
    </w:p>
    <w:p>
      <w:pPr>
        <w:spacing w:line="240" w:lineRule="auto"/>
        <w:jc w:val="right"/>
        <w:rPr>
          <w:rFonts w:ascii="Times New Roman" w:hAnsi="Times New Roman" w:eastAsia="Times New Roman" w:cs="Times New Roman"/>
          <w:b/>
          <w:i/>
          <w:sz w:val="28"/>
          <w:szCs w:val="28"/>
        </w:rPr>
      </w:pPr>
      <w:r>
        <w:rPr>
          <w:rFonts w:ascii="Times New Roman" w:hAnsi="Times New Roman" w:eastAsia="Times New Roman" w:cs="Times New Roman"/>
          <w:b/>
          <w:i/>
          <w:sz w:val="28"/>
          <w:szCs w:val="28"/>
          <w:rtl w:val="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студент групи ШІ-12</w:t>
      </w:r>
    </w:p>
    <w:p>
      <w:pPr>
        <w:spacing w:line="240" w:lineRule="auto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Яцишин Ігор Васильович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br w:type="page"/>
      </w:r>
    </w:p>
    <w:p>
      <w:pPr>
        <w:pStyle w:val="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Тема роботи:  </w:t>
      </w:r>
    </w:p>
    <w:p>
      <w:pPr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Ознайомлення та робота з символьними та рядковими змінними в мові програмування C++. Принцип роботи з бінарними та текстовими файлами. Ознайомлення з типовими алгоритмами роботи з файлами та бібліотеками.</w:t>
      </w:r>
    </w:p>
    <w:p>
      <w:pPr>
        <w:pStyle w:val="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>Мета роботи: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Навчитися працювати з символьними та рядковими змінними в мові C++. Вивчити основні алгоритми роботи з файлами та бібліотеками. Застосувати набуті знання на практиці.</w:t>
      </w:r>
    </w:p>
    <w:p>
      <w:pPr>
        <w:pStyle w:val="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>Теоретичні відомості:</w:t>
      </w:r>
    </w:p>
    <w:p>
      <w:pPr>
        <w:numPr>
          <w:ilvl w:val="0"/>
          <w:numId w:val="1"/>
        </w:numPr>
        <w:spacing w:after="0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Теоретичні відомості з переліком важливих тем: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Тема №1: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Текстові та бінарні файли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. 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Тема №2: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Основні методи роботи з файлами в C++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.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Тема №3: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Стандартна бібліотека в C++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.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Тема №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4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: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Робота з символьними та рядковими змінними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.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firstLine="0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numPr>
          <w:ilvl w:val="0"/>
          <w:numId w:val="1"/>
        </w:numPr>
        <w:spacing w:after="0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Індивідуальний план опрацювання теорії: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Тема №1: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Текстові та бінарні файли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. 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Джерела Інформації</w:t>
      </w:r>
    </w:p>
    <w:p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Стаття: What Is The Difference Between Binary and Text Files? [Full Information] </w:t>
      </w:r>
      <w:r>
        <w:fldChar w:fldCharType="begin"/>
      </w:r>
      <w:r>
        <w:instrText xml:space="preserve"> HYPERLINK "https://www.easeus.com/knowledge-center/what-is-the-difference-between-binary-and-text-files.html"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1155CC"/>
          <w:sz w:val="28"/>
          <w:szCs w:val="28"/>
          <w:u w:val="single"/>
          <w:rtl w:val="0"/>
        </w:rPr>
        <w:t>What Is The Difference Between Binary and Text Files? [Full Information]</w:t>
      </w:r>
      <w:r>
        <w:rPr>
          <w:rFonts w:ascii="Times New Roman" w:hAnsi="Times New Roman" w:eastAsia="Times New Roman" w:cs="Times New Roman"/>
          <w:color w:val="1155CC"/>
          <w:sz w:val="28"/>
          <w:szCs w:val="28"/>
          <w:u w:val="single"/>
          <w:rtl w:val="0"/>
        </w:rPr>
        <w:fldChar w:fldCharType="end"/>
      </w:r>
    </w:p>
    <w:p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Що опрацьовано:</w:t>
      </w:r>
    </w:p>
    <w:p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Опрацьовано теоретичний матеріал про основні відмінності між текстовими та бінарними файлами, їх особливості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Статус: Ознайомлений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Початок опрацювання теми: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29.11.2023 22.20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  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Звершення опрацювання теми: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29.11.2023 23.00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 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Тема №2: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Основні методи роботи з файлами в C++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.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Джерела Інформації: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Стаття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: File Handling Through C++ Classes </w:t>
      </w:r>
      <w:r>
        <w:fldChar w:fldCharType="begin"/>
      </w:r>
      <w:r>
        <w:instrText xml:space="preserve"> HYPERLINK "https://www.geeksforgeeks.org/file-handling-c-classes/"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1155CC"/>
          <w:sz w:val="28"/>
          <w:szCs w:val="28"/>
          <w:u w:val="single"/>
          <w:rtl w:val="0"/>
        </w:rPr>
        <w:t>File Handling through C++ Classes - GeeksforGeeks</w:t>
      </w:r>
      <w:r>
        <w:rPr>
          <w:rFonts w:ascii="Times New Roman" w:hAnsi="Times New Roman" w:eastAsia="Times New Roman" w:cs="Times New Roman"/>
          <w:color w:val="1155CC"/>
          <w:sz w:val="28"/>
          <w:szCs w:val="28"/>
          <w:u w:val="single"/>
          <w:rtl w:val="0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Стаття: </w:t>
      </w:r>
      <w:r>
        <w:rPr>
          <w:rFonts w:ascii="Times New Roman" w:hAnsi="Times New Roman" w:eastAsia="Times New Roman" w:cs="Times New Roman"/>
          <w:color w:val="222222"/>
          <w:sz w:val="28"/>
          <w:szCs w:val="28"/>
          <w:rtl w:val="0"/>
        </w:rPr>
        <w:t xml:space="preserve">C++ Files and Streams </w:t>
      </w:r>
      <w:r>
        <w:fldChar w:fldCharType="begin"/>
      </w:r>
      <w:r>
        <w:instrText xml:space="preserve"> HYPERLINK "https://www.tutorialspoint.com/cplusplus/cpp_files_streams.htm"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1155CC"/>
          <w:sz w:val="28"/>
          <w:szCs w:val="28"/>
          <w:u w:val="single"/>
          <w:rtl w:val="0"/>
        </w:rPr>
        <w:t>C++ Files and Streams</w:t>
      </w:r>
      <w:r>
        <w:rPr>
          <w:rFonts w:ascii="Times New Roman" w:hAnsi="Times New Roman" w:eastAsia="Times New Roman" w:cs="Times New Roman"/>
          <w:color w:val="1155CC"/>
          <w:sz w:val="28"/>
          <w:szCs w:val="28"/>
          <w:u w:val="single"/>
          <w:rtl w:val="0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Відео: C++ Теорія ⦁ Урок 166 ⦁ Робота з файлами (стиль мови C)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firstLine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fldChar w:fldCharType="begin"/>
      </w:r>
      <w:r>
        <w:instrText xml:space="preserve"> HYPERLINK "https://www.youtube.com/watch?v=FeNqHytI0fA&amp;t=3573s&amp;ab_channel=%D0%91%D0%BB%D0%BE%D0%B3%D0%B0%D0%BD%E2%A6%81%D0%A3%D1%80%D0%BE%D0%BA%D0%B8%D0%BF%D1%80%D0%BE%D0%B3%D1%80%D0%B0%D0%BC%D1%83%D0%B2%D0%B0%D0%BD%D0%BD%D1%8F" \h </w:instrText>
      </w:r>
      <w:r>
        <w:fldChar w:fldCharType="separate"/>
      </w:r>
      <w:r>
        <w:rPr>
          <w:color w:val="0000EE"/>
          <w:u w:val="single"/>
          <w:shd w:val="clear" w:fill="auto"/>
          <w:rtl w:val="0"/>
        </w:rPr>
        <w:t>C++ Теорія ⦁ Урок 166 ⦁ Робота з файлами (стиль мови C)</w:t>
      </w:r>
      <w:r>
        <w:rPr>
          <w:color w:val="0000EE"/>
          <w:u w:val="single"/>
          <w:shd w:val="clear" w:fill="auto"/>
          <w:rtl w:val="0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Що опрацьовано: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Вивчено теоретичні основи роботи з файлами та потоками в мові програмування С++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Опрацьовано приклади практичного застосування файлів в програмному коді мовою C++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Статус: Ознайомлений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Початок опрацювання теми: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30.11.2023 18.00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  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Звершення опрацювання теми: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30.11.2023 21.25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 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Тема №3: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Стандартна бібліотека C++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.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Джерела Інформації: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Відео: C++ Теорія ⦁ Урок 79 ⦁ Стандартна бібліотека C++ </w:t>
      </w:r>
      <w:r>
        <w:fldChar w:fldCharType="begin"/>
      </w:r>
      <w:r>
        <w:instrText xml:space="preserve"> HYPERLINK "https://www.youtube.com/watch?v=m-WJikuZGuU&amp;ab_channel=%D0%91%D0%BB%D0%BE%D0%B3%D0%B0%D0%BD%E2%A6%81%D0%A3%D1%80%D0%BE%D0%BA%D0%B8%D0%BF%D1%80%D0%BE%D0%B3%D1%80%D0%B0%D0%BC%D1%83%D0%B2%D0%B0%D0%BD%D0%BD%D1%8F" \h </w:instrText>
      </w:r>
      <w:r>
        <w:fldChar w:fldCharType="separate"/>
      </w:r>
      <w:r>
        <w:rPr>
          <w:color w:val="0000EE"/>
          <w:u w:val="single"/>
          <w:shd w:val="clear" w:fill="auto"/>
          <w:rtl w:val="0"/>
        </w:rPr>
        <w:t>C++ Теорія ⦁ Урок 79 ⦁ Стандартна бібліотека C++</w:t>
      </w:r>
      <w:r>
        <w:rPr>
          <w:color w:val="0000EE"/>
          <w:u w:val="single"/>
          <w:shd w:val="clear" w:fill="auto"/>
          <w:rtl w:val="0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Стаття: </w:t>
      </w:r>
      <w:r>
        <w:rPr>
          <w:rFonts w:ascii="Times New Roman" w:hAnsi="Times New Roman" w:eastAsia="Times New Roman" w:cs="Times New Roman"/>
          <w:color w:val="222222"/>
          <w:sz w:val="28"/>
          <w:szCs w:val="28"/>
          <w:rtl w:val="0"/>
        </w:rPr>
        <w:t xml:space="preserve">Створення та використання C++ бібліотек </w:t>
      </w:r>
      <w:r>
        <w:fldChar w:fldCharType="begin"/>
      </w:r>
      <w:r>
        <w:instrText xml:space="preserve"> HYPERLINK "https://pllug-blog.blogspot.com/2016/05/c_31.html#creating-static-library"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1155CC"/>
          <w:sz w:val="28"/>
          <w:szCs w:val="28"/>
          <w:u w:val="single"/>
          <w:rtl w:val="0"/>
        </w:rPr>
        <w:t>https://pllug-blog.blogspot.com/2016/05/c_31.html#creating-static-library</w:t>
      </w:r>
      <w:r>
        <w:rPr>
          <w:rFonts w:ascii="Times New Roman" w:hAnsi="Times New Roman" w:eastAsia="Times New Roman" w:cs="Times New Roman"/>
          <w:color w:val="1155CC"/>
          <w:sz w:val="28"/>
          <w:szCs w:val="28"/>
          <w:u w:val="single"/>
          <w:rtl w:val="0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Що опрацьовано: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Опрацьовано поняття стандартної бібліотеки мови C++ та її використання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Розглянуто приклади створення власних бібліотек та подальшої роботи з ними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Статус: Ознайомлений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Початок опрацювання теми: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30.11.2023 22.30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  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Звершення опрацювання теми: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30.11.2023 23.20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Тема №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4: Робота з символьними та рядковими змінними.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Джерела Інформації: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Стаття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: C++ char </w:t>
      </w:r>
      <w:r>
        <w:fldChar w:fldCharType="begin"/>
      </w:r>
      <w:r>
        <w:instrText xml:space="preserve"> HYPERLINK "https://www.programiz.com/cpp-programming/char-type"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1155CC"/>
          <w:sz w:val="28"/>
          <w:szCs w:val="28"/>
          <w:u w:val="single"/>
          <w:rtl w:val="0"/>
        </w:rPr>
        <w:t>C++ char Type (Characters)</w:t>
      </w:r>
      <w:r>
        <w:rPr>
          <w:rFonts w:ascii="Times New Roman" w:hAnsi="Times New Roman" w:eastAsia="Times New Roman" w:cs="Times New Roman"/>
          <w:color w:val="1155CC"/>
          <w:sz w:val="28"/>
          <w:szCs w:val="28"/>
          <w:u w:val="single"/>
          <w:rtl w:val="0"/>
        </w:rPr>
        <w:fldChar w:fldCharType="end"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Стаття: C++ Strings </w:t>
      </w:r>
      <w:r>
        <w:fldChar w:fldCharType="begin"/>
      </w:r>
      <w:r>
        <w:instrText xml:space="preserve"> HYPERLINK "https://www.w3schools.com/cpp/cpp_strings.asp"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1155CC"/>
          <w:sz w:val="28"/>
          <w:szCs w:val="28"/>
          <w:u w:val="single"/>
          <w:rtl w:val="0"/>
        </w:rPr>
        <w:t>C++ Strings</w:t>
      </w:r>
      <w:r>
        <w:rPr>
          <w:rFonts w:ascii="Times New Roman" w:hAnsi="Times New Roman" w:eastAsia="Times New Roman" w:cs="Times New Roman"/>
          <w:color w:val="1155CC"/>
          <w:sz w:val="28"/>
          <w:szCs w:val="28"/>
          <w:u w:val="single"/>
          <w:rtl w:val="0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Відео: C++ Теорія ⦁ Урок 137 ⦁ string </w:t>
      </w:r>
      <w:r>
        <w:fldChar w:fldCharType="begin"/>
      </w:r>
      <w:r>
        <w:instrText xml:space="preserve"> HYPERLINK "https://www.youtube.com/watch?v=1FkTJYm-T34&amp;ab_channel=%D0%91%D0%BB%D0%BE%D0%B3%D0%B0%D0%BD%E2%A6%81%D0%A3%D1%80%D0%BE%D0%BA%D0%B8%D0%BF%D1%80%D0%BE%D0%B3%D1%80%D0%B0%D0%BC%D1%83%D0%B2%D0%B0%D0%BD%D0%BD%D1%8F" \h </w:instrText>
      </w:r>
      <w:r>
        <w:fldChar w:fldCharType="separate"/>
      </w:r>
      <w:r>
        <w:rPr>
          <w:color w:val="0000EE"/>
          <w:u w:val="single"/>
          <w:shd w:val="clear" w:fill="auto"/>
          <w:rtl w:val="0"/>
        </w:rPr>
        <w:t>C++ Теорія ⦁ Урок 137 ⦁ string</w:t>
      </w:r>
      <w:r>
        <w:rPr>
          <w:color w:val="0000EE"/>
          <w:u w:val="single"/>
          <w:shd w:val="clear" w:fill="auto"/>
          <w:rtl w:val="0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Що опрацьовано: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Опрацьовано та вивчено основні методи роботи з символьними змінними та рядками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Вивчено принцип роботи з функціями, спрямованими на обробку рядків у мові C++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Статус: Ознайомлений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Початок опрацювання теми: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01.12.2023 16.00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  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Звершення опрацювання теми: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01.12.2023 18.10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 </w:t>
      </w:r>
    </w:p>
    <w:p>
      <w:pPr>
        <w:pStyle w:val="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>Виконання роботи:</w:t>
      </w:r>
    </w:p>
    <w:p>
      <w:pPr>
        <w:pStyle w:val="3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 xml:space="preserve">1.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 xml:space="preserve">Опрацювання завдання та вимог до програм та середовища: </w:t>
      </w:r>
    </w:p>
    <w:p>
      <w:pPr>
        <w:spacing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Завдання №1 VNS Lab 6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Варіант завдання: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4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Деталі завданн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я : Задано рядок, що складається із символів. Символи поєднуються в слова. Слова одне від одного відокремлюються одним або декількома пробілами. Наприкінці тексту ставиться крапка. Текст містить не більше 255 символів. Виконати ввід рядка, використовуючи функцію gets(s) і здійснити обробку рядка у відповідності зі своїм варіантом. Надрукувати всі слова, які співпадають з її першим словом.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Важливі деталі для врахування в імплементації програми: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firstLine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Використання функції gets() для отримання рядка з клавіатури</w:t>
      </w:r>
    </w:p>
    <w:p>
      <w:pPr>
        <w:spacing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Завдання №2 VNS Lab 8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Варіант завдання: 4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Деталі завдання: Сформувати двійковий файл із елементів, заданої у варіанті структури, роздрукувати його вмістиме, виконати знищення й додавання елементів у відповідності зі своїм варіантом, використовуючи для пошуку елементів що знищуються чи додаються, функцію. Формування, друк, додавання й знищення елементів оформити у вигляді функцій. Передбачити повідомлення про помилки при відкритті файлу й виконанні операцій вводу/виводу. </w:t>
      </w:r>
    </w:p>
    <w:p>
      <w:pPr>
        <w:spacing w:after="0" w:line="240" w:lineRule="auto"/>
        <w:ind w:left="720" w:firstLine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Структура "Людина":</w:t>
      </w:r>
    </w:p>
    <w:p>
      <w:pPr>
        <w:spacing w:after="0" w:line="240" w:lineRule="auto"/>
        <w:ind w:left="720" w:firstLine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- прізвище, ім'я, по батькові;</w:t>
      </w:r>
    </w:p>
    <w:p>
      <w:pPr>
        <w:spacing w:after="0" w:line="240" w:lineRule="auto"/>
        <w:ind w:left="720" w:firstLine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- домашня адреса;</w:t>
      </w:r>
    </w:p>
    <w:p>
      <w:pPr>
        <w:spacing w:after="0" w:line="240" w:lineRule="auto"/>
        <w:ind w:left="720" w:firstLine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- номер телефону;</w:t>
      </w:r>
    </w:p>
    <w:p>
      <w:pPr>
        <w:spacing w:after="0" w:line="240" w:lineRule="auto"/>
        <w:ind w:left="720" w:firstLine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- вік.</w:t>
      </w:r>
    </w:p>
    <w:p>
      <w:pPr>
        <w:spacing w:after="0" w:line="240" w:lineRule="auto"/>
        <w:ind w:left="720" w:firstLine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Знищити усі елементи із заданим віком, додати елемент після елемента із</w:t>
      </w:r>
    </w:p>
    <w:p>
      <w:pPr>
        <w:spacing w:after="0" w:line="240" w:lineRule="auto"/>
        <w:ind w:left="720" w:firstLine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заданим номером.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Важливі деталі для врахування в імплементації програми:</w:t>
      </w:r>
    </w:p>
    <w:p>
      <w:pPr>
        <w:spacing w:after="0" w:line="240" w:lineRule="auto"/>
        <w:ind w:left="720" w:firstLine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Дії над файлами та структурами мають виконуватися через функції</w:t>
      </w:r>
    </w:p>
    <w:p>
      <w:pPr>
        <w:spacing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Завдання №3 VNS Lab 9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Варіант завдання: 4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Деталі завдання: Створити текстовий файл F1 не менше, ніж з 10 рядків і записати в нього інформацію</w:t>
      </w:r>
    </w:p>
    <w:p>
      <w:pPr>
        <w:spacing w:after="0" w:line="240" w:lineRule="auto"/>
        <w:ind w:left="720" w:firstLine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1) Скопіювати з файлу F1 у файл F2 рядки, починаючи з 4.</w:t>
      </w:r>
    </w:p>
    <w:p>
      <w:pPr>
        <w:spacing w:after="0" w:line="240" w:lineRule="auto"/>
        <w:ind w:left="720" w:firstLine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2) Підрахувати кількість символів в останньому слові F2.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Важливі деталі для врахування в імплементації програми</w:t>
      </w:r>
    </w:p>
    <w:p>
      <w:pPr>
        <w:ind w:left="720" w:firstLine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Використання фунrції getline() для отримання стрічки з клавіатури</w:t>
      </w:r>
    </w:p>
    <w:p>
      <w:pPr>
        <w:spacing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Завдання №4 Algotester Lab 4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Варіант завдання: 2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Деталі завдання: </w:t>
      </w:r>
      <w:r>
        <w:fldChar w:fldCharType="begin"/>
      </w:r>
      <w:r>
        <w:instrText xml:space="preserve"> HYPERLINK "https://algotester.com/en/ContestProblem/DisplayWithEditor/134641"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1155CC"/>
          <w:sz w:val="28"/>
          <w:szCs w:val="28"/>
          <w:u w:val="single"/>
          <w:rtl w:val="0"/>
        </w:rPr>
        <w:t>https://algotester.com/en/ContestProblem/DisplayWithEditor/134641</w:t>
      </w:r>
      <w:r>
        <w:rPr>
          <w:rFonts w:ascii="Times New Roman" w:hAnsi="Times New Roman" w:eastAsia="Times New Roman" w:cs="Times New Roman"/>
          <w:color w:val="1155CC"/>
          <w:sz w:val="28"/>
          <w:szCs w:val="28"/>
          <w:u w:val="single"/>
          <w:rtl w:val="0"/>
        </w:rPr>
        <w:fldChar w:fldCharType="end"/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Важливі деталі для врахування в імплементації програми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Завдання виконано без використання засобів STL, а натомість описано власні функції, які є аналогами функцій стандартної бібліотеки</w:t>
      </w:r>
    </w:p>
    <w:p>
      <w:pPr>
        <w:spacing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Завдання №5 Algotester Lab 6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Варіант завдання: 2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Деталі завдання: </w:t>
      </w:r>
      <w:r>
        <w:fldChar w:fldCharType="begin"/>
      </w:r>
      <w:r>
        <w:instrText xml:space="preserve"> HYPERLINK "https://algotester.com/en/ContestProblem/DisplayWithEditor/134743"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1155CC"/>
          <w:sz w:val="28"/>
          <w:szCs w:val="28"/>
          <w:u w:val="single"/>
          <w:rtl w:val="0"/>
        </w:rPr>
        <w:t>https://algotester.com/en/ContestProblem/DisplayWithEditor/134743</w:t>
      </w:r>
      <w:r>
        <w:rPr>
          <w:rFonts w:ascii="Times New Roman" w:hAnsi="Times New Roman" w:eastAsia="Times New Roman" w:cs="Times New Roman"/>
          <w:color w:val="1155CC"/>
          <w:sz w:val="28"/>
          <w:szCs w:val="28"/>
          <w:u w:val="single"/>
          <w:rtl w:val="0"/>
        </w:rPr>
        <w:fldChar w:fldCharType="end"/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Важливі деталі для врахування в імплементації програми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Використання власноручно написаної функції для перевірки атаки фігур</w:t>
      </w:r>
    </w:p>
    <w:p>
      <w:pPr>
        <w:spacing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Завдання №6 Class Practice Work Task 1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Варіант завдання: немає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Деталі завдання: Запис текстової стрічки у файл із заданим ім’ям</w:t>
      </w:r>
    </w:p>
    <w:p>
      <w:pPr>
        <w:spacing w:after="0" w:line="276" w:lineRule="auto"/>
        <w:ind w:left="720" w:firstLine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Реалізувати функцію створення файла і запису в нього даних:</w:t>
      </w:r>
    </w:p>
    <w:p>
      <w:pPr>
        <w:spacing w:after="0" w:line="276" w:lineRule="auto"/>
        <w:ind w:left="720" w:firstLine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enum FileOpResult { Success, Failure, … };</w:t>
      </w:r>
    </w:p>
    <w:p>
      <w:pPr>
        <w:spacing w:after="0" w:line="276" w:lineRule="auto"/>
        <w:ind w:left="720" w:firstLine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FileOpResult write_to_file(char *name, char *content);</w:t>
      </w:r>
    </w:p>
    <w:p>
      <w:pPr>
        <w:spacing w:after="0" w:line="276" w:lineRule="auto"/>
        <w:ind w:left="720" w:firstLine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Умови задачі:</w:t>
      </w:r>
    </w:p>
    <w:p>
      <w:pPr>
        <w:spacing w:after="0" w:line="276" w:lineRule="auto"/>
        <w:ind w:left="720" w:firstLine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-       створити файл із заданим ім’ям; якщо файл існує – перезаписати його вміст</w:t>
      </w:r>
    </w:p>
    <w:p>
      <w:pPr>
        <w:spacing w:after="0" w:line="276" w:lineRule="auto"/>
        <w:ind w:left="720" w:firstLine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-       написати код стійкий до різних варіантів вхідних параметрів</w:t>
      </w:r>
    </w:p>
    <w:p>
      <w:pPr>
        <w:spacing w:after="0" w:line="276" w:lineRule="auto"/>
        <w:ind w:left="720" w:firstLine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-       name – ім’я, може не включати шлях</w:t>
      </w:r>
    </w:p>
    <w:p>
      <w:pPr>
        <w:spacing w:after="0" w:line="276" w:lineRule="auto"/>
        <w:ind w:left="720" w:firstLine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-       записати у файл вміст стрічки content, прочитати content із стандартного вводу</w:t>
      </w:r>
    </w:p>
    <w:p>
      <w:pPr>
        <w:spacing w:after="0" w:line="276" w:lineRule="auto"/>
        <w:ind w:left="720" w:firstLine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-       повернути статус операції: Success – все пройшло успішно, Failure – файл не вдалося створити, або збій операції відкриття, запису даних, чи закриття файла.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Важливі деталі для врахування в імплементації програми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Використання функції write_to_file() та вивід успішного/неуспішного статусу виконання програми</w:t>
      </w:r>
    </w:p>
    <w:p>
      <w:pPr>
        <w:spacing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Завдання №7 Class Practice Work Task 2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Варіант завдання: немає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Деталі завдання: Копіювання вмісту файла у інший файл</w:t>
      </w:r>
    </w:p>
    <w:p>
      <w:pPr>
        <w:spacing w:after="0" w:line="276" w:lineRule="auto"/>
        <w:ind w:left="720" w:firstLine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Реалізувати функцію створення файла і запису в нього даних:</w:t>
      </w:r>
    </w:p>
    <w:p>
      <w:pPr>
        <w:spacing w:after="0" w:line="276" w:lineRule="auto"/>
        <w:ind w:left="720" w:firstLine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enum FileOpResult { Success, Failure, … };</w:t>
      </w:r>
    </w:p>
    <w:p>
      <w:pPr>
        <w:spacing w:after="0" w:line="276" w:lineRule="auto"/>
        <w:ind w:left="720" w:firstLine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FileOpResult copy_file(char *file_from, char *file_to);</w:t>
      </w:r>
    </w:p>
    <w:p>
      <w:pPr>
        <w:spacing w:after="0" w:line="276" w:lineRule="auto"/>
        <w:ind w:left="720" w:firstLine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Умови задачі:</w:t>
      </w:r>
    </w:p>
    <w:p>
      <w:pPr>
        <w:spacing w:after="0" w:line="276" w:lineRule="auto"/>
        <w:ind w:left="720" w:firstLine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-       копіювати вміст файла з ім’ям file_from у файл з ім’ям file_to; написати код стійкий до різних варіантів вхідних параметрів, обробити всі можливі варіанти відсутності одного з файлів</w:t>
      </w:r>
    </w:p>
    <w:p>
      <w:pPr>
        <w:spacing w:after="0" w:line="276" w:lineRule="auto"/>
        <w:ind w:left="720" w:firstLine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-       file_from, file_to – можуть бути повним або відносним шляхом</w:t>
      </w:r>
    </w:p>
    <w:p>
      <w:pPr>
        <w:spacing w:after="0" w:line="276" w:lineRule="auto"/>
        <w:ind w:left="720" w:firstLine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-       повернути статус операції: Success – все пройшло успішно, Failure – файл не вдалося створити, або збій операції відкриття, читання чи запису даних, закриття файла.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Важливі деталі для врахування в імплементації програми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Використання функції copy_file() та вивід успішного/неуспішного статусу виконання програми</w:t>
      </w:r>
    </w:p>
    <w:p>
      <w:pPr>
        <w:spacing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Завдання №8 Self Practice Work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Варіант завдання: немає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Деталі завдання:Дано два текстових файли. Чи мають їх відповідні рядки однакову довжину?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Важливі деталі для врахування в імплементації програми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Використання функції getline() для отримання стрічки з клавіатури</w:t>
      </w:r>
    </w:p>
    <w:p>
      <w:pPr>
        <w:pStyle w:val="3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>2.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 xml:space="preserve">Дизайн та планована оцінка часу виконання завдань: </w:t>
      </w:r>
    </w:p>
    <w:p>
      <w:pPr>
        <w:spacing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Програма №1 VNS Lab 6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Блок-схема</w:t>
      </w:r>
    </w:p>
    <w:p>
      <w:pPr>
        <w:spacing w:after="0" w:line="240" w:lineRule="auto"/>
        <w:ind w:left="720" w:firstLine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drawing>
          <wp:inline distT="114300" distB="114300" distL="114300" distR="114300">
            <wp:extent cx="2414905" cy="6961505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5326" cy="696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ind w:left="720" w:firstLine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i/>
          <w:sz w:val="28"/>
          <w:szCs w:val="28"/>
          <w:rtl w:val="0"/>
        </w:rPr>
        <w:t>Рисунок 1. Блок-схема до програми №1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Планований час на реалізацію: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5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5 хвилин</w:t>
      </w:r>
    </w:p>
    <w:p>
      <w:pPr>
        <w:spacing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Програма №2 VNS Lab 8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Планований час на реалізацію: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8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0 хвилин</w:t>
      </w:r>
    </w:p>
    <w:p>
      <w:pPr>
        <w:spacing w:after="0"/>
        <w:rPr>
          <w:rFonts w:ascii="Times New Roman" w:hAnsi="Times New Roman" w:eastAsia="Times New Roman" w:cs="Times New Roman"/>
          <w:i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Програма №3 VNS Lab 9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Планований час на реалізацію: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6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0 хвилин</w:t>
      </w:r>
    </w:p>
    <w:p>
      <w:pPr>
        <w:spacing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Програма №4 Algotester Lab 4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Планований час на реалізацію: 120 хвилин</w:t>
      </w:r>
    </w:p>
    <w:p>
      <w:pPr>
        <w:spacing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Програма №5 Algotester Lab 6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Планований час на реалізацію: 120 хвилин</w:t>
      </w:r>
    </w:p>
    <w:p>
      <w:pPr>
        <w:spacing w:after="0"/>
        <w:rPr>
          <w:rFonts w:ascii="Times New Roman" w:hAnsi="Times New Roman" w:eastAsia="Times New Roman" w:cs="Times New Roman"/>
          <w:i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Програма №6 Class Practice Work Task 1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Планований час на реалізацію: 40 хвилин</w:t>
      </w:r>
    </w:p>
    <w:p>
      <w:pPr>
        <w:spacing w:after="0"/>
        <w:rPr>
          <w:rFonts w:ascii="Times New Roman" w:hAnsi="Times New Roman" w:eastAsia="Times New Roman" w:cs="Times New Roman"/>
          <w:i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Програма №7 Class Practice Work Task 2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Планований час на реалізацію: 40 хвилин</w:t>
      </w:r>
    </w:p>
    <w:p>
      <w:pPr>
        <w:spacing w:after="0"/>
        <w:rPr>
          <w:rFonts w:ascii="Times New Roman" w:hAnsi="Times New Roman" w:eastAsia="Times New Roman" w:cs="Times New Roman"/>
          <w:i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Програма №8 Self Practice Work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Планований час на реалізацію: 40 хвилин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  <w:u w:val="none"/>
        </w:rPr>
      </w:pPr>
    </w:p>
    <w:p>
      <w:pPr>
        <w:pStyle w:val="3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>3.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>Конфігурація середовища до виконання завдань: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Для виконання поставлених завдань додаткова конфігурація середовища не є необхідною</w:t>
      </w:r>
    </w:p>
    <w:p>
      <w:pPr>
        <w:pStyle w:val="3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 xml:space="preserve">4.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>Код програм з посиланням на зовнішні ресурси: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Завдання №1 VNS Lab 6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#include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&lt;iostream&gt;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#include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&lt;string.h&gt;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using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namespace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main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char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string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256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counter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"Enter your string: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gets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string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char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word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strtok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string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char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first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word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while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word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!=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NULL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word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strtok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NULL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word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!=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NULL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&amp;&amp;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strcmp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word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first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)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word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counter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"Total: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counter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 words"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</w:t>
      </w:r>
    </w:p>
    <w:p>
      <w:pPr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Програма отримує стрічку шляхом введення з клавіатури. Далі у циклі while кожне слово стрічки порівнюється з першим і у разі співпадіння виводиться на екран. Сумарна кількість слів, що дорівнюють першому виводиться на екран.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Посилання на файл програми у пул-запиті GitHub</w:t>
      </w:r>
    </w:p>
    <w:p>
      <w:pPr>
        <w:rPr>
          <w:rFonts w:ascii="Times New Roman" w:hAnsi="Times New Roman" w:eastAsia="Times New Roman" w:cs="Times New Roman"/>
          <w:color w:val="FFFFFF"/>
          <w:sz w:val="28"/>
          <w:szCs w:val="28"/>
          <w:highlight w:val="black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highlight w:val="black"/>
          <w:rtl w:val="0"/>
        </w:rPr>
        <w:t>https://github.com/artificial-intelligence-department/ai_programming_playground/pull/705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Завдання №2 VNS Lab 8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#include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&lt;iostream&gt;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#include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&lt;fstream&gt;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#include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&lt;string&gt;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using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namespace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4EC9B0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struct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Person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char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name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100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char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address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100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char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mobile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20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age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void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write_to_file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const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char*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filename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&amp;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void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read_from_file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const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char*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filename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&amp;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void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delete_person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const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char*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filename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age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void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add_person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const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char*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filename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index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main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 How much structures you want to enter?"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&gt;&gt;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write_to_file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"file.txt"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read_from_file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"file.txt"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add_person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"file.txt"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delete_person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"file.txt"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16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read_from_file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"file.txt"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void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write_to_file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const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char*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filename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&amp;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Person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person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"Enter name: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getline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person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].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name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100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"Enter address: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getline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person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].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address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100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"Enter mobile: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getline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person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].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mobile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20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"Enter age: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&gt;&gt;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person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].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age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6A9955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ignore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();</w:t>
      </w:r>
      <w:r>
        <w:rPr>
          <w:rFonts w:ascii="Courier New" w:hAnsi="Courier New" w:eastAsia="Courier New" w:cs="Courier New"/>
          <w:color w:val="6A9955"/>
          <w:sz w:val="21"/>
          <w:szCs w:val="21"/>
          <w:rtl w:val="0"/>
        </w:rPr>
        <w:t xml:space="preserve">  // Ignore the newline character left in the buffer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ofstream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filename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ios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|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ios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binary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!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is_open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"Failure"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write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char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&amp;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person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],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sizeof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Person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close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void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read_from_file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const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char*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filename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&amp;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Person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person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ifstream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filename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ios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|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ios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binary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!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is_open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"Failure"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read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char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&amp;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person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],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sizeof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Person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person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].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name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person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].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address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person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].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mobile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person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].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age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close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void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delete_person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const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char*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filename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age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Person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person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ifstream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filename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ios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|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ios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binary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ofstream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"temporary.txt"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ios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|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ios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binary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!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is_open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()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||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!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is_open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"Failure"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while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read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char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&amp;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person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sizeof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Person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)))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person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age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!=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age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write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char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&amp;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person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sizeof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Person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close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close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remove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filename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rename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"temporary.txt"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filename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void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add_person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const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char*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filename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index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Person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new_person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"Enter name: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getline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new_person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name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100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"Enter address: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getline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new_person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address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100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"Enter mobile: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getline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new_person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mobile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20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"Enter age: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&gt;&gt;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new_person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age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6A9955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ignore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();</w:t>
      </w:r>
      <w:r>
        <w:rPr>
          <w:rFonts w:ascii="Courier New" w:hAnsi="Courier New" w:eastAsia="Courier New" w:cs="Courier New"/>
          <w:color w:val="6A9955"/>
          <w:sz w:val="21"/>
          <w:szCs w:val="21"/>
          <w:rtl w:val="0"/>
        </w:rPr>
        <w:t xml:space="preserve">  // Ignore the newline character left in the buffer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Person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person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ifstream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filename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ios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|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ios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binary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ofstream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"temporary.txt"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ios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|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ios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binary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!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is_open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()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||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!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is_open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"Failure"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current_index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while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read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char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&amp;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person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sizeof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Person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)))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write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char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&amp;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person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sizeof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Person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current_index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index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write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char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&amp;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new_person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sizeof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Person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current_index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close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close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remove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filename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rename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"temporary.txt"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filename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586C0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</w:t>
      </w:r>
    </w:p>
    <w:p>
      <w:pPr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За допомогою функції write_to_file() програма отримує дані про людину та записує їх у файл. Функція read_from_file() зчитує дані з файлу та виводить їх в консоль. Функція delete_person() стирає дані про особу з певним заданим віком. Також функція add_person() додає особу після особи з вказаним індексом. Програма передбачає вивід повідомлення у разі помилки при відкритті чи створенні файлу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Посилання на файл програми у пул-запиті GitHub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highlight w:val="black"/>
          <w:rtl w:val="0"/>
        </w:rPr>
        <w:t>https://github.com/artificial-intelligence-department/ai_programming_playground/pull/705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Завдання №3 VNS Lab 9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#include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&lt;iostream&gt;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#include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&lt;fstream&gt;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#include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&lt;string&gt;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using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namespace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main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ofstream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first_file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"F1.txt"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!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first_file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is_open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"Failure"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rows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"Enter number of rows you want to fill: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&gt;&gt;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rows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ignore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rows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"Enter information of row number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 in file F1.txt: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string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string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getline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string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first_file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string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first_file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close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ifstream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first_file_read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"F1.txt"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ofstream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second_file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"F2.txt"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!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first_file_read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is_open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()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||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!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second_file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is_open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"Failure"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string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line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line_number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while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getline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first_file_read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line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line_number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line_number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&gt;=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4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second_file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line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first_file_read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close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second_file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close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ifstream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second_file_read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"F2.txt"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!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second_file_read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is_open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"Failure"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string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last_word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while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!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second_file_read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eof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second_file_read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&gt;&gt;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last_word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second_file_read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close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"Last word in F2: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last_word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"Number of charackters in the word: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last_word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length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()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586C0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</w:t>
      </w:r>
    </w:p>
    <w:p>
      <w:pPr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Програма запитує в користувача кількість рядків, яку він хоче ввести та відповідно самі рядки. Далі рядки записуються в файл і починаючи з четвертого копіюються у інший файл. Також здійснюється підрахунок символів у останньому слові другого файлу. Результат виконання виводиться в консоль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Посилання на файл програми у пул-запиті GitHub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highlight w:val="black"/>
          <w:rtl w:val="0"/>
        </w:rPr>
        <w:t>https://github.com/artificial-intelligence-department/ai_programming_playground/pull/705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Завдання №4 Algotester Lab 4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#include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&lt;iostream&gt;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#include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&lt;vector&gt;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using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namespace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void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sort_vector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vector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&gt;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&amp;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vector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size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void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remove_duplicates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vector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&gt;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&amp;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vector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&amp;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size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void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rotate_vector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vector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&gt;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&amp;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vector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size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main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&gt;&gt;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&gt;&gt;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vector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array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&gt;&gt;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array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]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sort_vector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array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remove_duplicates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array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rotate_vector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array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void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sort_vector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vector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&gt;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&amp;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vector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size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size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j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j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size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j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vector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j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]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vector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j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]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temp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vector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j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]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vector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j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]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vector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j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]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vector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j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]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temp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void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remove_duplicates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vector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&gt;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&amp;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vector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&amp;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size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counter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size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counter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||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vector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]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!=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vector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counter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]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vector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counter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]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vector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]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size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counter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void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rotate_vector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vector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&gt;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&amp;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vector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size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%=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size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size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vector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]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vector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]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586C0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</w:t>
      </w:r>
    </w:p>
    <w:p>
      <w:pPr>
        <w:spacing w:before="240" w:after="240" w:line="24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У програмі описано власноруч створені функції для сортування вектора, видалення у ньому елементів що повторюються та обертання масиву. Результати виконання виводяться в консоль за допомогою cout. 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Посилання на файл програми у пул-запиті GitHub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highlight w:val="black"/>
          <w:rtl w:val="0"/>
        </w:rPr>
        <w:t>https://github.com/artificial-intelligence-department/ai_programming_playground/pull/705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Завдання №5 Algotester Lab 6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#include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&lt;iostream&gt;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#include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&lt;algorithm&gt;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#include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&lt;vector&gt;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using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namespace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vector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char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&gt;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attacks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char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board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8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][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8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],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main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char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board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8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][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8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Q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8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j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j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8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j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&gt;&gt;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board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j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&gt;&gt;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Q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vector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pair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&gt;&gt;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coordinates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Q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&gt;&gt;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&gt;&gt;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coordinates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push_back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({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Q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coordinates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]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first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coordinates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]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second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vector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char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figures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attacks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board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sort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figures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begin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(),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figures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board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]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!=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'O'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"X"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else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figures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empty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"O"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586C0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else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figures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size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();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figures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]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figures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size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()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&amp;&amp;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figures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]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figures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]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while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figures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size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()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&amp;&amp;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figures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]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figures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]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vector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char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&gt;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attacks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char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board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8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][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8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],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vector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char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result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&gt;=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&amp;&amp;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8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&amp;&amp;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&gt;=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&amp;&amp;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8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&amp;&amp;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board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]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'P'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result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push_back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'P'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else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&gt;=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&amp;&amp;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8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&amp;&amp;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&gt;=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&amp;&amp;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8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&amp;&amp;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board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]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'P'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result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push_back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'P'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8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board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]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'R'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result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push_back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'R'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8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board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]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'R'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result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push_back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'R'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&gt;=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&amp;&amp;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&gt;=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board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]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'B'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result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push_back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'B'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break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&gt;=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&amp;&amp;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8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board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]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'B'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result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push_back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'B'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break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8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&amp;&amp;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&gt;=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board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]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'B'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result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push_back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'B'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break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8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&amp;&amp;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8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board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]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'B'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result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push_back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'B'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break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8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board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]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'Q'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||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board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]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'Q'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result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push_back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'Q'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&gt;=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&amp;&amp;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&gt;=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board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]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'Q'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result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push_back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'Q'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break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&gt;=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&amp;&amp;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8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board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]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'Q'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result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push_back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'Q'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break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8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&amp;&amp;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&gt;=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board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]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'Q'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result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push_back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'Q'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break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8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&amp;&amp;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8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board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]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'Q'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result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push_back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'Q'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break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knight_x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[]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{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knight_y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[]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{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8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knight_x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knight_y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&gt;=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&amp;&amp;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8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&amp;&amp;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&gt;=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&amp;&amp;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8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board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]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'N'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result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push_back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'N'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king_x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[]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{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king_y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[]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{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8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king_x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king_y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&gt;=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&amp;&amp;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8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&amp;&amp;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&gt;=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&amp;&amp;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8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board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]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'K'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result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push_back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'K'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result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586C0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</w:t>
      </w:r>
    </w:p>
    <w:p>
      <w:pPr>
        <w:spacing w:before="240" w:after="240" w:line="24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У функції attacks() здійснюється обробка станів шахової дошки та запис атакуючих фігур у динамічний вектор. Далі основна програма виводить усі фігури, які можуть атакувати клітинку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Посилання на файл програми у пул-запиті GitHub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highlight w:val="black"/>
          <w:rtl w:val="0"/>
        </w:rPr>
        <w:t>https://github.com/artificial-intelligence-department/ai_programming_playground/pull/705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Завдання №6 Class Practice Work Task 1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#include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&lt;iostream&gt;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#include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&lt;fstream&gt;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using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namespace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enum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FileOpResult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{ </w:t>
      </w:r>
      <w:r>
        <w:rPr>
          <w:rFonts w:ascii="Courier New" w:hAnsi="Courier New" w:eastAsia="Courier New" w:cs="Courier New"/>
          <w:color w:val="4FC1FF"/>
          <w:sz w:val="21"/>
          <w:szCs w:val="21"/>
          <w:rtl w:val="0"/>
        </w:rPr>
        <w:t>Success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4FC1FF"/>
          <w:sz w:val="21"/>
          <w:szCs w:val="21"/>
          <w:rtl w:val="0"/>
        </w:rPr>
        <w:t>Failure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};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FileOpResult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write_to_file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const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char*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name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const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char*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content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main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char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name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content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"Enter file name (with extension):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&gt;&gt;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name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"Enter content that should be written to file: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&gt;&gt;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content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FileOpResult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result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write_to_file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name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content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result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FileOpResult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4FC1FF"/>
          <w:sz w:val="21"/>
          <w:szCs w:val="21"/>
          <w:rtl w:val="0"/>
        </w:rPr>
        <w:t>Success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"Success"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else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"Failure"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FileOpResult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write_to_file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const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char*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name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const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char*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content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ofstream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name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!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is_open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"Failure"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content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fail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"Failure"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close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close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FileOpResult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4FC1FF"/>
          <w:sz w:val="21"/>
          <w:szCs w:val="21"/>
          <w:rtl w:val="0"/>
        </w:rPr>
        <w:t>Success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586C0"/>
          <w:sz w:val="21"/>
          <w:szCs w:val="21"/>
        </w:rPr>
      </w:pPr>
    </w:p>
    <w:p>
      <w:pPr>
        <w:spacing w:before="240" w:after="24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Функція write_to_file()записує у файл стрічку, попередньо введену користувачем. Програма передбачає вивід повідомлення про успішність виконання алгоритму.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Посилання на файл програми у пул-запиті GitHub</w:t>
      </w:r>
    </w:p>
    <w:p>
      <w:pPr>
        <w:rPr>
          <w:rFonts w:ascii="Times New Roman" w:hAnsi="Times New Roman" w:eastAsia="Times New Roman" w:cs="Times New Roman"/>
          <w:color w:val="FFFFFF"/>
          <w:sz w:val="28"/>
          <w:szCs w:val="28"/>
          <w:highlight w:val="black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highlight w:val="black"/>
          <w:rtl w:val="0"/>
        </w:rPr>
        <w:t>https://github.com/artificial-intelligence-department/ai_programming_playground/pull/705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Завдання №7 Class Practice Work Task 2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#include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&lt;iostream&gt;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#include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&lt;fstream&gt;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using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namespace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enum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FileOpResult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{ </w:t>
      </w:r>
      <w:r>
        <w:rPr>
          <w:rFonts w:ascii="Courier New" w:hAnsi="Courier New" w:eastAsia="Courier New" w:cs="Courier New"/>
          <w:color w:val="4FC1FF"/>
          <w:sz w:val="21"/>
          <w:szCs w:val="21"/>
          <w:rtl w:val="0"/>
        </w:rPr>
        <w:t>Success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4FC1FF"/>
          <w:sz w:val="21"/>
          <w:szCs w:val="21"/>
          <w:rtl w:val="0"/>
        </w:rPr>
        <w:t>Failure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};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FileOpResult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copy_file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const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char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file_from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const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char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file_to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main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char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name_to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name_from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"Enter file name that should be coppied: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&gt;&gt;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name_from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"Enter file name that should be destination: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&gt;&gt;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name_to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FileOpResult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result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copy_file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name_from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name_to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result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FileOpResult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4FC1FF"/>
          <w:sz w:val="21"/>
          <w:szCs w:val="21"/>
          <w:rtl w:val="0"/>
        </w:rPr>
        <w:t>Success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"Success"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else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"Failure"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FileOpResult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copy_file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const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char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file_from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const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char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file_to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ifstream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file_from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!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is_open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FileOpResult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4FC1FF"/>
          <w:sz w:val="21"/>
          <w:szCs w:val="21"/>
          <w:rtl w:val="0"/>
        </w:rPr>
        <w:t>Failure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ofstream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file_to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!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is_open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close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FileOpResult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4FC1FF"/>
          <w:sz w:val="21"/>
          <w:szCs w:val="21"/>
          <w:rtl w:val="0"/>
        </w:rPr>
        <w:t>Failure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rdbuf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fail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close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close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FileOpResult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4FC1FF"/>
          <w:sz w:val="21"/>
          <w:szCs w:val="21"/>
          <w:rtl w:val="0"/>
        </w:rPr>
        <w:t>Failure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FileOpResult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4FC1FF"/>
          <w:sz w:val="21"/>
          <w:szCs w:val="21"/>
          <w:rtl w:val="0"/>
        </w:rPr>
        <w:t>Success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586C0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</w:t>
      </w:r>
    </w:p>
    <w:p>
      <w:pPr>
        <w:spacing w:before="240" w:after="24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Програма запитує в користувача імена файлів, з якого і в який потрібно здійснити копіювання вмісту. Далі програма за допомогою функції copy_file() безпосередньо виконує копіювання. Програма виводить результат успішності виконання всіх маніпуляцій. 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Посилання на файл програми у пул-запиті GitHub</w:t>
      </w:r>
    </w:p>
    <w:p>
      <w:pPr>
        <w:rPr>
          <w:rFonts w:ascii="Times New Roman" w:hAnsi="Times New Roman" w:eastAsia="Times New Roman" w:cs="Times New Roman"/>
          <w:color w:val="FFFFFF"/>
          <w:sz w:val="28"/>
          <w:szCs w:val="28"/>
          <w:highlight w:val="black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highlight w:val="black"/>
          <w:rtl w:val="0"/>
        </w:rPr>
        <w:t>https://github.com/artificial-intelligence-department/ai_programming_playground/pull/705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Завдання №8 Self Practice Work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#include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&lt;iostream&gt;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#include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&lt;fstream&gt;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#include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&lt;string&gt;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using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namespace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main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ofstream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"First_file.txt"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ofstream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"Second_file.txt"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!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is_open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()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||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!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is_open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"Failure"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"How many lines do you want to enter?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&gt;&gt;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ignore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"Enter content for First_file.txt: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string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getline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"Enter content for Second_file.txt: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string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getline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close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close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ifstream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F1_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"First_file.txt"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ifstream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F2_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"Second_file.txt"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!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F1_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is_open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()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||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!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F2_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is_open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"Failure"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string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first_file_line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second_file_line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counter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while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getline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F1_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first_file_line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)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&amp;&amp;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getline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F2_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second_file_line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counter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first_file_line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length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()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!=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second_file_line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length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"Files have lines with different length"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"All lines in files have the same length"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F1_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close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F2_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close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586C0"/>
          <w:sz w:val="21"/>
          <w:szCs w:val="21"/>
        </w:rPr>
      </w:pPr>
    </w:p>
    <w:p>
      <w:pPr>
        <w:spacing w:before="240" w:after="240" w:line="24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Програма запитує у користувача кількість рядків, які він хоче ввести та самі рядки для першого та другого файлів. Далі програма по черзі перевіряє відповідні стрічки файлів у циклі. Якщо стрічки різної довжини, то програма завершує роботу, виводячи відповідне повідомлення. Також програма виводить повідомлення, якщо всі стрічки обох файлів відповідно мають однакову довжину.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Посилання на файл програми у пул-запиті GitHub</w:t>
      </w:r>
    </w:p>
    <w:p>
      <w:pPr>
        <w:rPr>
          <w:rFonts w:ascii="Times New Roman" w:hAnsi="Times New Roman" w:eastAsia="Times New Roman" w:cs="Times New Roman"/>
          <w:color w:val="FFFFFF"/>
          <w:sz w:val="28"/>
          <w:szCs w:val="28"/>
          <w:highlight w:val="black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highlight w:val="black"/>
          <w:rtl w:val="0"/>
        </w:rPr>
        <w:t>https://github.com/artificial-intelligence-department/ai_programming_playground/pull/705</w:t>
      </w:r>
    </w:p>
    <w:p>
      <w:pPr>
        <w:pStyle w:val="3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>5.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>Результати виконання завдань, тестування та фактично затрачений час: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Завдання №1 VNS Lab 6 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INPUT: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Enter your string: apple is a company, not just an apple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OUTPUT: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apple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Total: 1 words</w:t>
      </w:r>
    </w:p>
    <w:p>
      <w:pPr>
        <w:spacing w:before="240" w:after="24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Час затрачений на виконання завдання: 60 хвилин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Завдання №2 VNS Lab 8 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INPUT/OUTPUT: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 xml:space="preserve"> How much structures you want to enter?2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Enter name: Anna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Enter address: Lviv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Enter mobile: 444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Enter age: 45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Enter name: Vasyl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Enter address: Ternopil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Enter mobile: 777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Enter age: 26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Anna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Lviv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444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45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Vasyl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Ternopil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777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26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Enter name: Petro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Enter address: Lviv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Enter mobile: 555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Enter age: 65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Anna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Lviv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444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45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Vasyl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Ternopil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777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26</w:t>
      </w:r>
    </w:p>
    <w:p>
      <w:pPr>
        <w:spacing w:before="240" w:after="24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Час затрачений на виконання завдання: 150 хвилин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Завдання №3 VNS Lab 9 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INPUT: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Enter number of rows you want to fill: 12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Enter information of row number 1 in file F1.txt: qwerty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Enter information of row number 2 in file F1.txt: qwerty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Enter information of row number 3 in file F1.txt: qwerty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Enter information of row number 4 in file F1.txt: qwerty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Enter information of row number 5 in file F1.txt: qwerty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Enter information of row number 6 in file F1.txt: qwerty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Enter information of row number 7 in file F1.txt: qwerty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Enter information of row number 8 in file F1.txt: qwerty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Enter information of row number 9 in file F1.txt: qwerty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Enter information of row number 10 in file F1.txt: qwerty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Enter information of row number 11 in file F1.txt: qwerty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Enter information of row number 12 in file F1.txt: Lviv Polytechinc National University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OUTPUT: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Last word in F2: University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Number of charackters in the word: 10</w:t>
      </w:r>
    </w:p>
    <w:p>
      <w:pPr>
        <w:rPr>
          <w:rFonts w:ascii="Times New Roman" w:hAnsi="Times New Roman" w:eastAsia="Times New Roman" w:cs="Times New Roman"/>
          <w:i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Час затрачений на виконання завдання: 80 хвилин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Завдання №4 Algotester Lab 4 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INPUT: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10 3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1 2 2 3 3 3 4 5 6 7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OUTPUT: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7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4 5 6 7 1 2 3</w:t>
      </w:r>
    </w:p>
    <w:p>
      <w:pPr>
        <w:spacing w:before="240" w:after="24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drawing>
          <wp:inline distT="114300" distB="114300" distL="114300" distR="114300">
            <wp:extent cx="6299835" cy="1092200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40" w:after="240"/>
        <w:jc w:val="center"/>
        <w:rPr>
          <w:rFonts w:ascii="Times New Roman" w:hAnsi="Times New Roman" w:eastAsia="Times New Roman" w:cs="Times New Roman"/>
          <w:i/>
          <w:sz w:val="28"/>
          <w:szCs w:val="28"/>
        </w:rPr>
      </w:pPr>
      <w:r>
        <w:rPr>
          <w:rFonts w:ascii="Times New Roman" w:hAnsi="Times New Roman" w:eastAsia="Times New Roman" w:cs="Times New Roman"/>
          <w:i/>
          <w:sz w:val="28"/>
          <w:szCs w:val="28"/>
          <w:rtl w:val="0"/>
        </w:rPr>
        <w:t>Рисунок 2. Результат зарахування програми №4 на Алготестері</w:t>
      </w:r>
    </w:p>
    <w:p>
      <w:pPr>
        <w:spacing w:before="240" w:after="240"/>
        <w:rPr>
          <w:rFonts w:ascii="Times New Roman" w:hAnsi="Times New Roman" w:eastAsia="Times New Roman" w:cs="Times New Roman"/>
          <w:i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Час затрачений на виконання завдання: 180 хвилин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Завдання №5 Algotester Lab 6 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INPUT(EXAMPLE):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KOOOOOOO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OOOOOOOO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OOOOOOOO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OOOOOOOO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OOOOOOOO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OOOOOOOO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OOOOOOOO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OOOOOOOO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5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1 1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1 2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2 1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2 2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3 1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OUTPUT: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X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K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K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K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O</w:t>
      </w:r>
    </w:p>
    <w:p>
      <w:pPr>
        <w:spacing w:before="240" w:after="24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drawing>
          <wp:inline distT="114300" distB="114300" distL="114300" distR="114300">
            <wp:extent cx="6299835" cy="20193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40" w:after="240"/>
        <w:jc w:val="center"/>
        <w:rPr>
          <w:rFonts w:ascii="Times New Roman" w:hAnsi="Times New Roman" w:eastAsia="Times New Roman" w:cs="Times New Roman"/>
          <w:i/>
          <w:sz w:val="28"/>
          <w:szCs w:val="28"/>
        </w:rPr>
      </w:pPr>
      <w:r>
        <w:rPr>
          <w:rFonts w:ascii="Times New Roman" w:hAnsi="Times New Roman" w:eastAsia="Times New Roman" w:cs="Times New Roman"/>
          <w:i/>
          <w:sz w:val="28"/>
          <w:szCs w:val="28"/>
          <w:rtl w:val="0"/>
        </w:rPr>
        <w:t>Рисунок 3. Результат зарахування програми №5 на Алготестері</w:t>
      </w:r>
    </w:p>
    <w:p>
      <w:pPr>
        <w:spacing w:before="240" w:after="24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Час затрачений на виконання завдання: 250+ хвилин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Завдання №6 Class Practice Work Task 1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INPUT: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Enter file name (with extension): File.txt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Enter content that should be written to file: qwerty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OUTPUT: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Success</w:t>
      </w:r>
    </w:p>
    <w:p>
      <w:pPr>
        <w:spacing w:before="240" w:after="24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Час затрачений на виконання завдання: 50 хвилин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Завдання №7 Class Practice Work Task 2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INPUT: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Enter file name that should be coppied: File1.txt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Enter file name that should be destination: File2.txt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OUTPUT: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Success</w:t>
      </w:r>
    </w:p>
    <w:p>
      <w:pPr>
        <w:spacing w:before="240" w:after="24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Час затрачений на виконання завдання: 60 хвилин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Завдання №8 Class Practice Work 8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INPUT: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How many lines do you want to enter? 3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Enter content for First_file.txt: C++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Enter content for First_file.txt: Java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Enter content for First_file.txt: Python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Enter content for Second_file.txt: C++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Enter content for Second_file.txt: JS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Enter content for Second_file.txt: Python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OUTPUT: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Files have lines with different length</w:t>
      </w:r>
    </w:p>
    <w:p>
      <w:pPr>
        <w:spacing w:before="240" w:after="24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Час затрачений на виконання завдання: 60 хвилин</w:t>
      </w:r>
    </w:p>
    <w:p>
      <w:pPr>
        <w:pStyle w:val="3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bookmarkStart w:id="0" w:name="_heading=h.i4rg1fbwjtfq" w:colFirst="0" w:colLast="0"/>
      <w:bookmarkEnd w:id="0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>6.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>Кооперація з командою:</w:t>
      </w:r>
    </w:p>
    <w:p>
      <w:pPr>
        <w:numPr>
          <w:ilvl w:val="0"/>
          <w:numId w:val="4"/>
        </w:numPr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Скрін з 1-ї зустрічі по обговоренню задач Епіку та Скрін прогресу по Трелло</w:t>
      </w:r>
    </w:p>
    <w:p>
      <w:pPr>
        <w:ind w:left="720" w:firstLine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drawing>
          <wp:inline distT="114300" distB="114300" distL="114300" distR="114300">
            <wp:extent cx="5154295" cy="2903855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4768" cy="290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 w:firstLine="0"/>
        <w:jc w:val="center"/>
        <w:rPr>
          <w:rFonts w:ascii="Times New Roman" w:hAnsi="Times New Roman" w:eastAsia="Times New Roman" w:cs="Times New Roman"/>
          <w:i/>
          <w:sz w:val="28"/>
          <w:szCs w:val="28"/>
        </w:rPr>
      </w:pPr>
      <w:r>
        <w:rPr>
          <w:rFonts w:ascii="Times New Roman" w:hAnsi="Times New Roman" w:eastAsia="Times New Roman" w:cs="Times New Roman"/>
          <w:i/>
          <w:sz w:val="28"/>
          <w:szCs w:val="28"/>
          <w:rtl w:val="0"/>
        </w:rPr>
        <w:t>Рисунок 4. Скріншот першої зустрічі</w:t>
      </w:r>
    </w:p>
    <w:p>
      <w:pPr>
        <w:ind w:left="720" w:firstLine="0"/>
        <w:jc w:val="center"/>
        <w:rPr>
          <w:rFonts w:ascii="Times New Roman" w:hAnsi="Times New Roman" w:eastAsia="Times New Roman" w:cs="Times New Roman"/>
          <w:i/>
          <w:sz w:val="28"/>
          <w:szCs w:val="28"/>
        </w:rPr>
      </w:pPr>
      <w:r>
        <w:rPr>
          <w:rFonts w:ascii="Times New Roman" w:hAnsi="Times New Roman" w:eastAsia="Times New Roman" w:cs="Times New Roman"/>
          <w:i/>
          <w:sz w:val="28"/>
          <w:szCs w:val="28"/>
        </w:rPr>
        <w:drawing>
          <wp:inline distT="114300" distB="114300" distL="114300" distR="114300">
            <wp:extent cx="5121275" cy="2883535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1430" cy="288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 w:firstLine="0"/>
        <w:jc w:val="center"/>
        <w:rPr>
          <w:rFonts w:ascii="Times New Roman" w:hAnsi="Times New Roman" w:eastAsia="Times New Roman" w:cs="Times New Roman"/>
          <w:i/>
          <w:sz w:val="28"/>
          <w:szCs w:val="28"/>
        </w:rPr>
      </w:pPr>
      <w:r>
        <w:rPr>
          <w:rFonts w:ascii="Times New Roman" w:hAnsi="Times New Roman" w:eastAsia="Times New Roman" w:cs="Times New Roman"/>
          <w:i/>
          <w:sz w:val="28"/>
          <w:szCs w:val="28"/>
          <w:rtl w:val="0"/>
        </w:rPr>
        <w:t>Рисунок 5. Скріншот Trello на час першої зустрічі</w:t>
      </w:r>
    </w:p>
    <w:p>
      <w:pPr>
        <w:numPr>
          <w:ilvl w:val="0"/>
          <w:numId w:val="4"/>
        </w:numPr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Скрін з 2-ї зустрічі по обговоренню задач Епіку та Скрін прогресу по Трелло</w:t>
      </w:r>
    </w:p>
    <w:p>
      <w:pPr>
        <w:ind w:left="0" w:firstLine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drawing>
          <wp:inline distT="114300" distB="114300" distL="114300" distR="114300">
            <wp:extent cx="6299835" cy="3543300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firstLine="0"/>
        <w:jc w:val="center"/>
        <w:rPr>
          <w:rFonts w:ascii="Times New Roman" w:hAnsi="Times New Roman" w:eastAsia="Times New Roman" w:cs="Times New Roman"/>
          <w:i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</w:t>
      </w:r>
      <w:r>
        <w:rPr>
          <w:rFonts w:ascii="Times New Roman" w:hAnsi="Times New Roman" w:eastAsia="Times New Roman" w:cs="Times New Roman"/>
          <w:i/>
          <w:sz w:val="28"/>
          <w:szCs w:val="28"/>
          <w:rtl w:val="0"/>
        </w:rPr>
        <w:t>Рисунок 6. Скріншот другої зустрічі</w:t>
      </w:r>
    </w:p>
    <w:p>
      <w:pPr>
        <w:ind w:left="0" w:firstLine="0"/>
        <w:jc w:val="center"/>
        <w:rPr>
          <w:rFonts w:ascii="Times New Roman" w:hAnsi="Times New Roman" w:eastAsia="Times New Roman" w:cs="Times New Roman"/>
          <w:i/>
          <w:sz w:val="28"/>
          <w:szCs w:val="28"/>
        </w:rPr>
      </w:pPr>
      <w:r>
        <w:rPr>
          <w:rFonts w:ascii="Times New Roman" w:hAnsi="Times New Roman" w:eastAsia="Times New Roman" w:cs="Times New Roman"/>
          <w:i/>
          <w:sz w:val="28"/>
          <w:szCs w:val="28"/>
        </w:rPr>
        <w:drawing>
          <wp:inline distT="114300" distB="114300" distL="114300" distR="114300">
            <wp:extent cx="6299835" cy="3543300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firstLine="0"/>
        <w:jc w:val="center"/>
        <w:rPr>
          <w:rFonts w:ascii="Times New Roman" w:hAnsi="Times New Roman" w:eastAsia="Times New Roman" w:cs="Times New Roman"/>
          <w:i/>
          <w:sz w:val="28"/>
          <w:szCs w:val="28"/>
        </w:rPr>
      </w:pPr>
      <w:r>
        <w:rPr>
          <w:rFonts w:ascii="Times New Roman" w:hAnsi="Times New Roman" w:eastAsia="Times New Roman" w:cs="Times New Roman"/>
          <w:i/>
          <w:sz w:val="28"/>
          <w:szCs w:val="28"/>
          <w:rtl w:val="0"/>
        </w:rPr>
        <w:t>Рисунок 7. Скріншот Trello на час другої зустрічі</w:t>
      </w:r>
    </w:p>
    <w:p>
      <w:pPr>
        <w:numPr>
          <w:ilvl w:val="0"/>
          <w:numId w:val="4"/>
        </w:numPr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Скрін з коментарями від учасників команди на пул-реквесті з Рев’ю Роботи</w:t>
      </w:r>
    </w:p>
    <w:p>
      <w:pPr>
        <w:ind w:left="720" w:firstLine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bookmarkStart w:id="1" w:name="_GoBack"/>
      <w:r>
        <w:drawing>
          <wp:inline distT="0" distB="0" distL="114300" distR="114300">
            <wp:extent cx="5375910" cy="3357880"/>
            <wp:effectExtent l="0" t="0" r="3810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75910" cy="33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p>
      <w:pPr>
        <w:ind w:left="720" w:firstLine="0"/>
        <w:jc w:val="center"/>
        <w:rPr>
          <w:rFonts w:ascii="Times New Roman" w:hAnsi="Times New Roman" w:eastAsia="Times New Roman" w:cs="Times New Roman"/>
          <w:i/>
          <w:sz w:val="28"/>
          <w:szCs w:val="28"/>
        </w:rPr>
      </w:pPr>
      <w:r>
        <w:rPr>
          <w:rFonts w:ascii="Times New Roman" w:hAnsi="Times New Roman" w:eastAsia="Times New Roman" w:cs="Times New Roman"/>
          <w:i/>
          <w:sz w:val="28"/>
          <w:szCs w:val="28"/>
          <w:rtl w:val="0"/>
        </w:rPr>
        <w:t>Рисунок 8. Скріншот коментарів від учасників команди до пул-реквесту</w:t>
      </w:r>
    </w:p>
    <w:p>
      <w:pPr>
        <w:pStyle w:val="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Висновки: </w:t>
      </w:r>
    </w:p>
    <w:p>
      <w:pPr>
        <w:jc w:val="both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Під час опрацювання теоретичного матеріалу та роботи над завданнями розділу я навчився працювати з файлами, рядками та символьними елементами в мові C++. Під час опрацювання матеріалу суттєвих труднощів не виникло. Весь пройдений матеріал закріплено практично завдяки виконанні лабораторних та практичних робіт а також самопрактиці.</w:t>
      </w:r>
    </w:p>
    <w:sectPr>
      <w:footerReference r:id="rId6" w:type="first"/>
      <w:footerReference r:id="rId5" w:type="default"/>
      <w:pgSz w:w="11906" w:h="16838"/>
      <w:pgMar w:top="1134" w:right="850" w:bottom="1134" w:left="1134" w:header="708" w:footer="708" w:gutter="0"/>
      <w:pgNumType w:start="1"/>
      <w:cols w:space="720" w:num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Noto Sans Symbol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keepNext w:val="0"/>
      <w:keepLines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677"/>
        <w:tab w:val="right" w:pos="9355"/>
      </w:tabs>
      <w:spacing w:before="0" w:after="0" w:line="240" w:lineRule="auto"/>
      <w:ind w:left="0" w:right="0" w:firstLine="0"/>
      <w:jc w:val="right"/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fill="auto"/>
        <w:vertAlign w:val="baseline"/>
      </w:rPr>
    </w:pP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fill="auto"/>
        <w:vertAlign w:val="baseline"/>
      </w:rPr>
      <w:fldChar w:fldCharType="begin"/>
    </w: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fill="auto"/>
        <w:vertAlign w:val="baseline"/>
      </w:rPr>
      <w:instrText xml:space="preserve">PAGE</w:instrText>
    </w: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fill="auto"/>
        <w:vertAlign w:val="baseline"/>
      </w:rPr>
      <w:fldChar w:fldCharType="separate"/>
    </w: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fill="auto"/>
        <w:vertAlign w:val="baseline"/>
      </w:rPr>
      <w:fldChar w:fldCharType="end"/>
    </w:r>
  </w:p>
  <w:p>
    <w:pPr>
      <w:keepNext w:val="0"/>
      <w:keepLines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677"/>
        <w:tab w:val="right" w:pos="9355"/>
      </w:tabs>
      <w:spacing w:before="0" w:after="0" w:line="240" w:lineRule="auto"/>
      <w:ind w:left="0" w:right="0" w:firstLine="0"/>
      <w:jc w:val="left"/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fill="auto"/>
        <w:vertAlign w:val="baseline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center"/>
      <w:rPr>
        <w:rFonts w:ascii="Times New Roman" w:hAnsi="Times New Roman" w:eastAsia="Times New Roman" w:cs="Times New Roman"/>
        <w:sz w:val="28"/>
        <w:szCs w:val="28"/>
      </w:rPr>
    </w:pPr>
    <w:r>
      <w:rPr>
        <w:rFonts w:ascii="Times New Roman" w:hAnsi="Times New Roman" w:eastAsia="Times New Roman" w:cs="Times New Roman"/>
        <w:sz w:val="28"/>
        <w:szCs w:val="28"/>
        <w:rtl w:val="0"/>
      </w:rPr>
      <w:t>Львів 2023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F205925"/>
    <w:multiLevelType w:val="multilevel"/>
    <w:tmpl w:val="BF205925"/>
    <w:lvl w:ilvl="0" w:tentative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>
    <w:nsid w:val="CF092B84"/>
    <w:multiLevelType w:val="multilevel"/>
    <w:tmpl w:val="CF092B84"/>
    <w:lvl w:ilvl="0" w:tentative="0">
      <w:start w:val="1"/>
      <w:numFmt w:val="bullet"/>
      <w:lvlText w:val="-"/>
      <w:lvlJc w:val="left"/>
      <w:pPr>
        <w:ind w:left="720" w:hanging="360"/>
      </w:pPr>
      <w:rPr>
        <w:rFonts w:ascii="Calibri" w:hAnsi="Calibri" w:eastAsia="Calibri" w:cs="Calibri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2">
    <w:nsid w:val="0053208E"/>
    <w:multiLevelType w:val="multilevel"/>
    <w:tmpl w:val="0053208E"/>
    <w:lvl w:ilvl="0" w:tentative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nsid w:val="59ADCABA"/>
    <w:multiLevelType w:val="multilevel"/>
    <w:tmpl w:val="59ADCABA"/>
    <w:lvl w:ilvl="0" w:tentative="0">
      <w:start w:val="0"/>
      <w:numFmt w:val="bullet"/>
      <w:lvlText w:val="-"/>
      <w:lvlJc w:val="left"/>
      <w:pPr>
        <w:ind w:left="720" w:hanging="360"/>
      </w:pPr>
      <w:rPr>
        <w:rFonts w:ascii="Calibri" w:hAnsi="Calibri" w:eastAsia="Calibri" w:cs="Calibri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696D138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Calibri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after="200" w:line="276" w:lineRule="auto"/>
    </w:pPr>
    <w:rPr>
      <w:rFonts w:ascii="Calibri" w:hAnsi="Calibri" w:eastAsia="Calibri" w:cs="Calibri"/>
      <w:sz w:val="22"/>
      <w:szCs w:val="22"/>
      <w:lang w:val="uk-UA"/>
    </w:rPr>
  </w:style>
  <w:style w:type="paragraph" w:styleId="2">
    <w:name w:val="heading 1"/>
    <w:basedOn w:val="1"/>
    <w:next w:val="1"/>
    <w:uiPriority w:val="0"/>
    <w:pPr>
      <w:keepNext/>
      <w:keepLines/>
      <w:spacing w:before="240" w:after="0"/>
    </w:pPr>
    <w:rPr>
      <w:rFonts w:ascii="Cambria" w:hAnsi="Cambria" w:eastAsia="Cambria" w:cs="Cambria"/>
      <w:color w:val="366091"/>
      <w:sz w:val="32"/>
      <w:szCs w:val="32"/>
    </w:rPr>
  </w:style>
  <w:style w:type="paragraph" w:styleId="3">
    <w:name w:val="heading 2"/>
    <w:basedOn w:val="1"/>
    <w:next w:val="1"/>
    <w:uiPriority w:val="0"/>
    <w:pPr>
      <w:keepNext/>
      <w:keepLines/>
      <w:spacing w:before="40" w:after="0"/>
    </w:pPr>
    <w:rPr>
      <w:rFonts w:ascii="Cambria" w:hAnsi="Cambria" w:eastAsia="Cambria" w:cs="Cambria"/>
      <w:color w:val="366091"/>
      <w:sz w:val="26"/>
      <w:szCs w:val="26"/>
    </w:rPr>
  </w:style>
  <w:style w:type="paragraph" w:styleId="4">
    <w:name w:val="heading 3"/>
    <w:basedOn w:val="1"/>
    <w:next w:val="1"/>
    <w:uiPriority w:val="0"/>
    <w:pPr>
      <w:keepNext/>
      <w:keepLines/>
      <w:pageBreakBefore w:val="0"/>
      <w:spacing w:before="280" w:after="80"/>
    </w:pPr>
    <w:rPr>
      <w:b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pageBreakBefore w:val="0"/>
      <w:spacing w:before="240" w:after="40"/>
    </w:pPr>
    <w:rPr>
      <w:b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pageBreakBefore w:val="0"/>
      <w:spacing w:before="220" w:after="40"/>
    </w:pPr>
    <w:rPr>
      <w:b/>
      <w:sz w:val="22"/>
      <w:szCs w:val="22"/>
    </w:rPr>
  </w:style>
  <w:style w:type="paragraph" w:styleId="7">
    <w:name w:val="heading 6"/>
    <w:basedOn w:val="1"/>
    <w:next w:val="1"/>
    <w:uiPriority w:val="0"/>
    <w:pPr>
      <w:keepNext/>
      <w:keepLines/>
      <w:pageBreakBefore w:val="0"/>
      <w:spacing w:before="200" w:after="40"/>
    </w:pPr>
    <w:rPr>
      <w:b/>
      <w:sz w:val="20"/>
      <w:szCs w:val="20"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Subtitle"/>
    <w:basedOn w:val="1"/>
    <w:next w:val="1"/>
    <w:uiPriority w:val="0"/>
    <w:pPr>
      <w:keepNext/>
      <w:keepLines/>
      <w:pageBreakBefore w:val="0"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11">
    <w:name w:val="Title"/>
    <w:basedOn w:val="1"/>
    <w:next w:val="1"/>
    <w:uiPriority w:val="0"/>
    <w:pPr>
      <w:keepNext/>
      <w:keepLines/>
      <w:pageBreakBefore w:val="0"/>
      <w:spacing w:before="480" w:after="120"/>
    </w:pPr>
    <w:rPr>
      <w:b/>
      <w:sz w:val="72"/>
      <w:szCs w:val="72"/>
    </w:rPr>
  </w:style>
  <w:style w:type="table" w:customStyle="1" w:styleId="12">
    <w:name w:val="Table Normal1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numbering" Target="numbering.xml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3j2/AiPAbZ4kV4BtxDnEs+Y02w==">CgMxLjAyDmguaTRyZzFmYndqdGZxOAByITFiVkYxZGRpQm9yUE94aFNoWU81aTlBZ1BCTXlyV1RZMg==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ScaleCrop>false</ScaleCrop>
  <LinksUpToDate>false</LinksUpToDate>
  <Application>WPS Office_11.2.0.11225_F1E327BC-269C-435d-A152-05C5408002CA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2023-12-06T16:58:01Z</dcterms:created>
  <dc:creator>user</dc:creator>
  <cp:lastModifiedBy>Ігор Яцишин</cp:lastModifiedBy>
  <dcterms:modified xsi:type="dcterms:W3CDTF">2023-12-06T16:58:27Z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7CF749E6229B47A0B881B278E9236C22</vt:lpwstr>
  </property>
</Properties>
</file>